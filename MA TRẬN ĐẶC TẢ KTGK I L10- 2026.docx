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1EEA" w14:textId="0734D5AC" w:rsidR="00BA7B96" w:rsidRPr="00BA7B96" w:rsidRDefault="00BA7B96" w:rsidP="00BA7B96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7B96">
        <w:rPr>
          <w:rFonts w:ascii="Times New Roman" w:eastAsia="Times New Roman" w:hAnsi="Times New Roman" w:cs="Times New Roman"/>
          <w:b/>
          <w:sz w:val="24"/>
          <w:szCs w:val="24"/>
        </w:rPr>
        <w:t>MA TRẬN ĐẶC TẢ ĐỀ KIỂM TRA GIỮA KÌ I</w:t>
      </w:r>
    </w:p>
    <w:p w14:paraId="710ACBAD" w14:textId="2E70A2BA" w:rsidR="00BA7B96" w:rsidRPr="00BA7B96" w:rsidRDefault="00BA7B96" w:rsidP="00BA7B96">
      <w:pPr>
        <w:shd w:val="clear" w:color="auto" w:fill="FFFFFF"/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7B96">
        <w:rPr>
          <w:rFonts w:ascii="Times New Roman" w:eastAsia="Times New Roman" w:hAnsi="Times New Roman" w:cs="Times New Roman"/>
          <w:b/>
          <w:sz w:val="24"/>
          <w:szCs w:val="24"/>
        </w:rPr>
        <w:t>MÔN VẬT LÝ LỚP 10 – NĂM HỌC 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Pr="00BA7B96">
        <w:rPr>
          <w:rFonts w:ascii="Times New Roman" w:eastAsia="Times New Roman" w:hAnsi="Times New Roman" w:cs="Times New Roman"/>
          <w:b/>
          <w:sz w:val="24"/>
          <w:szCs w:val="24"/>
        </w:rPr>
        <w:t>-202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Pr="00BA7B9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6348F6D" w14:textId="77777777" w:rsidR="00BA7B96" w:rsidRPr="00BA7B96" w:rsidRDefault="00BA7B96" w:rsidP="00BA7B96">
      <w:pPr>
        <w:shd w:val="clear" w:color="auto" w:fill="FFFFFF"/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6F31DF" w14:textId="77777777" w:rsidR="00BA7B96" w:rsidRPr="00BA7B96" w:rsidRDefault="00BA7B96" w:rsidP="00BA7B96">
      <w:pPr>
        <w:numPr>
          <w:ilvl w:val="0"/>
          <w:numId w:val="1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b/>
          <w:bCs/>
          <w:sz w:val="27"/>
          <w:szCs w:val="26"/>
        </w:rPr>
      </w:pPr>
      <w:r w:rsidRPr="00BA7B96">
        <w:rPr>
          <w:rFonts w:ascii="Times New Roman" w:eastAsia="Times New Roman" w:hAnsi="Times New Roman" w:cs="Times New Roman"/>
          <w:b/>
          <w:bCs/>
          <w:sz w:val="27"/>
          <w:szCs w:val="26"/>
        </w:rPr>
        <w:t>Hình thức: 70% trắc nghiệm + 30% tự luận</w:t>
      </w:r>
    </w:p>
    <w:p w14:paraId="69D919B7" w14:textId="77777777" w:rsidR="00BA7B96" w:rsidRPr="00BA7B96" w:rsidRDefault="00BA7B96" w:rsidP="00BA7B96">
      <w:pPr>
        <w:numPr>
          <w:ilvl w:val="0"/>
          <w:numId w:val="12"/>
        </w:numPr>
        <w:spacing w:before="100" w:beforeAutospacing="1" w:after="0" w:line="240" w:lineRule="auto"/>
        <w:contextualSpacing/>
        <w:rPr>
          <w:rFonts w:ascii="Times New Roman" w:eastAsia="Calibri" w:hAnsi="Times New Roman" w:cs="Times New Roman"/>
          <w:b/>
          <w:bCs/>
          <w:szCs w:val="26"/>
        </w:rPr>
      </w:pPr>
      <w:r w:rsidRPr="00BA7B96">
        <w:rPr>
          <w:rFonts w:ascii="Times New Roman" w:eastAsia="Calibri" w:hAnsi="Times New Roman" w:cs="Times New Roman"/>
          <w:b/>
          <w:bCs/>
          <w:szCs w:val="26"/>
        </w:rPr>
        <w:t>Thời gian làm bài: 50 phút</w:t>
      </w:r>
    </w:p>
    <w:p w14:paraId="48BC7C4A" w14:textId="77777777" w:rsidR="00BA7B96" w:rsidRPr="00BA7B96" w:rsidRDefault="00BA7B96" w:rsidP="00BA7B96">
      <w:pPr>
        <w:ind w:left="720"/>
        <w:contextualSpacing/>
        <w:rPr>
          <w:rFonts w:ascii="Times New Roman" w:eastAsia="Calibri" w:hAnsi="Times New Roman" w:cs="Times New Roman"/>
          <w:b/>
          <w:bCs/>
          <w:szCs w:val="26"/>
        </w:rPr>
      </w:pPr>
    </w:p>
    <w:tbl>
      <w:tblPr>
        <w:tblW w:w="1485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208"/>
        <w:gridCol w:w="1134"/>
        <w:gridCol w:w="1134"/>
        <w:gridCol w:w="1384"/>
        <w:gridCol w:w="1168"/>
        <w:gridCol w:w="1262"/>
        <w:gridCol w:w="1573"/>
        <w:gridCol w:w="1667"/>
      </w:tblGrid>
      <w:tr w:rsidR="00BA7B96" w:rsidRPr="00BA7B96" w14:paraId="728B1C00" w14:textId="77777777" w:rsidTr="000E0DE2">
        <w:tc>
          <w:tcPr>
            <w:tcW w:w="4320" w:type="dxa"/>
            <w:vMerge w:val="restart"/>
            <w:vAlign w:val="center"/>
          </w:tcPr>
          <w:p w14:paraId="01F8F190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ĐƠN VỊ KIẾN THỨC</w:t>
            </w:r>
          </w:p>
          <w:p w14:paraId="4657CA26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530" w:type="dxa"/>
            <w:gridSpan w:val="8"/>
            <w:vAlign w:val="center"/>
          </w:tcPr>
          <w:p w14:paraId="30F2ED6C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BA7B96" w:rsidRPr="00BA7B96" w14:paraId="07E30A37" w14:textId="77777777" w:rsidTr="000E0DE2">
        <w:tc>
          <w:tcPr>
            <w:tcW w:w="4320" w:type="dxa"/>
            <w:vMerge/>
          </w:tcPr>
          <w:p w14:paraId="5DBE2F0C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7290" w:type="dxa"/>
            <w:gridSpan w:val="6"/>
            <w:vAlign w:val="bottom"/>
          </w:tcPr>
          <w:p w14:paraId="641FD3B9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TRẮC NGHIỆM</w:t>
            </w:r>
          </w:p>
        </w:tc>
        <w:tc>
          <w:tcPr>
            <w:tcW w:w="3240" w:type="dxa"/>
            <w:gridSpan w:val="2"/>
          </w:tcPr>
          <w:p w14:paraId="340A3D6B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 TỰ LUẬN</w:t>
            </w:r>
          </w:p>
        </w:tc>
      </w:tr>
      <w:tr w:rsidR="00BA7B96" w:rsidRPr="00BA7B96" w14:paraId="6A7209ED" w14:textId="77777777" w:rsidTr="000E0DE2">
        <w:tc>
          <w:tcPr>
            <w:tcW w:w="4320" w:type="dxa"/>
            <w:vMerge/>
          </w:tcPr>
          <w:p w14:paraId="2C0B9961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42" w:type="dxa"/>
            <w:gridSpan w:val="2"/>
            <w:vAlign w:val="bottom"/>
          </w:tcPr>
          <w:p w14:paraId="5407D6F5" w14:textId="6E48E7F2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PHẦN 1 (1</w:t>
            </w:r>
            <w:r w:rsidR="00BF1F4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2518" w:type="dxa"/>
            <w:gridSpan w:val="2"/>
            <w:vAlign w:val="bottom"/>
          </w:tcPr>
          <w:p w14:paraId="4BCE6219" w14:textId="09EC5C4B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PHẦN II (</w:t>
            </w:r>
            <w:r w:rsidR="00BF1F4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câu, mỗi câu 4 ý)</w:t>
            </w:r>
          </w:p>
        </w:tc>
        <w:tc>
          <w:tcPr>
            <w:tcW w:w="2430" w:type="dxa"/>
            <w:gridSpan w:val="2"/>
            <w:vAlign w:val="bottom"/>
          </w:tcPr>
          <w:p w14:paraId="479644E7" w14:textId="7042A822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PHẦN III (</w:t>
            </w:r>
            <w:r w:rsidR="00BF1F4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3240" w:type="dxa"/>
            <w:gridSpan w:val="2"/>
          </w:tcPr>
          <w:p w14:paraId="6ADE3A5E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PHẦN  IV</w:t>
            </w:r>
          </w:p>
        </w:tc>
      </w:tr>
      <w:tr w:rsidR="00BA7B96" w:rsidRPr="00BA7B96" w14:paraId="259FE9BC" w14:textId="77777777" w:rsidTr="000E0DE2">
        <w:tc>
          <w:tcPr>
            <w:tcW w:w="4320" w:type="dxa"/>
            <w:vMerge/>
          </w:tcPr>
          <w:p w14:paraId="33F3CAF3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08" w:type="dxa"/>
            <w:vAlign w:val="center"/>
          </w:tcPr>
          <w:p w14:paraId="2ABD9DCD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A7B96">
              <w:rPr>
                <w:rFonts w:ascii="Times New Roman" w:eastAsia="Calibri" w:hAnsi="Times New Roman" w:cs="Times New Roman"/>
                <w:sz w:val="24"/>
                <w:szCs w:val="24"/>
              </w:rPr>
              <w:t>Biết</w:t>
            </w:r>
          </w:p>
        </w:tc>
        <w:tc>
          <w:tcPr>
            <w:tcW w:w="1134" w:type="dxa"/>
            <w:vAlign w:val="center"/>
          </w:tcPr>
          <w:p w14:paraId="475B8CED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A7B96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1134" w:type="dxa"/>
            <w:vAlign w:val="center"/>
          </w:tcPr>
          <w:p w14:paraId="1E3A3691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A7B96">
              <w:rPr>
                <w:rFonts w:ascii="Times New Roman" w:eastAsia="Calibri" w:hAnsi="Times New Roman" w:cs="Times New Roman"/>
                <w:sz w:val="24"/>
                <w:szCs w:val="24"/>
              </w:rPr>
              <w:t>Biết</w:t>
            </w:r>
          </w:p>
        </w:tc>
        <w:tc>
          <w:tcPr>
            <w:tcW w:w="1384" w:type="dxa"/>
            <w:vAlign w:val="center"/>
          </w:tcPr>
          <w:p w14:paraId="3A4C23AE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A7B96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1168" w:type="dxa"/>
            <w:vAlign w:val="center"/>
          </w:tcPr>
          <w:p w14:paraId="16019D3C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A7B96">
              <w:rPr>
                <w:rFonts w:ascii="Times New Roman" w:eastAsia="Calibri" w:hAnsi="Times New Roman" w:cs="Times New Roman"/>
                <w:sz w:val="24"/>
                <w:szCs w:val="24"/>
              </w:rPr>
              <w:t>Biết</w:t>
            </w:r>
          </w:p>
        </w:tc>
        <w:tc>
          <w:tcPr>
            <w:tcW w:w="1262" w:type="dxa"/>
            <w:vAlign w:val="center"/>
          </w:tcPr>
          <w:p w14:paraId="56F9C429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A7B96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1573" w:type="dxa"/>
            <w:vAlign w:val="center"/>
          </w:tcPr>
          <w:p w14:paraId="46E75008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A7B96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1667" w:type="dxa"/>
            <w:vAlign w:val="center"/>
          </w:tcPr>
          <w:p w14:paraId="32F61567" w14:textId="77777777" w:rsidR="00BA7B96" w:rsidRPr="00BA7B96" w:rsidRDefault="00BA7B96" w:rsidP="00BA7B96">
            <w:pPr>
              <w:spacing w:before="100" w:beforeAutospacing="1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A7B96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</w:tr>
      <w:tr w:rsidR="00BA7B96" w:rsidRPr="00BA7B96" w14:paraId="63420648" w14:textId="77777777" w:rsidTr="000E0DE2">
        <w:tc>
          <w:tcPr>
            <w:tcW w:w="4320" w:type="dxa"/>
          </w:tcPr>
          <w:p w14:paraId="02D6988F" w14:textId="77777777" w:rsidR="00BA7B96" w:rsidRPr="00BA7B96" w:rsidRDefault="00BA7B96" w:rsidP="00BA7B96">
            <w:pPr>
              <w:tabs>
                <w:tab w:val="left" w:pos="1320"/>
              </w:tabs>
              <w:spacing w:before="100" w:beforeAutospacing="1" w:after="0" w:line="240" w:lineRule="auto"/>
              <w:rPr>
                <w:rFonts w:ascii="Times New Roman" w:eastAsia="Calibri" w:hAnsi="Times New Roman" w:cs="Times New Roman"/>
                <w:szCs w:val="26"/>
              </w:rPr>
            </w:pPr>
            <w:r w:rsidRPr="00BA7B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1.1. Làm quen với Vật lí </w:t>
            </w:r>
          </w:p>
        </w:tc>
        <w:tc>
          <w:tcPr>
            <w:tcW w:w="1208" w:type="dxa"/>
          </w:tcPr>
          <w:p w14:paraId="7DA74F75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16A02D7A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9FD5001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84" w:type="dxa"/>
          </w:tcPr>
          <w:p w14:paraId="25F2F00F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73F0440A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62" w:type="dxa"/>
          </w:tcPr>
          <w:p w14:paraId="636F369B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</w:tcPr>
          <w:p w14:paraId="3C8EC5A1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</w:tcPr>
          <w:p w14:paraId="4C408BDA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A7B96" w:rsidRPr="00BA7B96" w14:paraId="04C43575" w14:textId="77777777" w:rsidTr="000E0DE2">
        <w:trPr>
          <w:trHeight w:val="444"/>
        </w:trPr>
        <w:tc>
          <w:tcPr>
            <w:tcW w:w="4320" w:type="dxa"/>
          </w:tcPr>
          <w:p w14:paraId="76F7DB0F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Cs w:val="26"/>
              </w:rPr>
            </w:pPr>
            <w:r w:rsidRPr="00BA7B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1.2. Các quy tắc an toàn trong phòng thực hành Vật lí </w:t>
            </w:r>
          </w:p>
        </w:tc>
        <w:tc>
          <w:tcPr>
            <w:tcW w:w="1208" w:type="dxa"/>
          </w:tcPr>
          <w:p w14:paraId="1D9BC5AA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7BFABDEE" w14:textId="769955AB" w:rsidR="00BA7B96" w:rsidRPr="00BA7B96" w:rsidRDefault="00A91B6D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5D5555FC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84" w:type="dxa"/>
          </w:tcPr>
          <w:p w14:paraId="2DD08E92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34FA51B4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62" w:type="dxa"/>
          </w:tcPr>
          <w:p w14:paraId="021D37FE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</w:tcPr>
          <w:p w14:paraId="35F9B755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</w:tcPr>
          <w:p w14:paraId="47FB0A3A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A7B96" w:rsidRPr="00BA7B96" w14:paraId="01003C7F" w14:textId="77777777" w:rsidTr="000E0DE2">
        <w:tc>
          <w:tcPr>
            <w:tcW w:w="4320" w:type="dxa"/>
          </w:tcPr>
          <w:p w14:paraId="76436992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Cs w:val="26"/>
              </w:rPr>
            </w:pPr>
            <w:r w:rsidRPr="00BA7B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1.3 Thực hành tính sai số trong phép đo. Ghi kết quả đo </w:t>
            </w:r>
          </w:p>
        </w:tc>
        <w:tc>
          <w:tcPr>
            <w:tcW w:w="1208" w:type="dxa"/>
          </w:tcPr>
          <w:p w14:paraId="1335FC5B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191EDB58" w14:textId="76F02A72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FD17FDB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84" w:type="dxa"/>
          </w:tcPr>
          <w:p w14:paraId="3322D9F0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5B0F9CCF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62" w:type="dxa"/>
          </w:tcPr>
          <w:p w14:paraId="00FF9C20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</w:tcPr>
          <w:p w14:paraId="691532D1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</w:tcPr>
          <w:p w14:paraId="6D4B68CC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A7B96" w:rsidRPr="00BA7B96" w14:paraId="0297D20A" w14:textId="77777777" w:rsidTr="000E0DE2">
        <w:tc>
          <w:tcPr>
            <w:tcW w:w="4320" w:type="dxa"/>
          </w:tcPr>
          <w:p w14:paraId="011D7449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Cs w:val="26"/>
              </w:rPr>
            </w:pPr>
            <w:r w:rsidRPr="00BA7B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2.1. Độ dịch chuyển và quãng đường đi được </w:t>
            </w:r>
          </w:p>
        </w:tc>
        <w:tc>
          <w:tcPr>
            <w:tcW w:w="1208" w:type="dxa"/>
          </w:tcPr>
          <w:p w14:paraId="6202C513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1F4F43DB" w14:textId="0421E89E" w:rsidR="00BA7B96" w:rsidRPr="00BA7B96" w:rsidRDefault="00D565B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4" w:type="dxa"/>
          </w:tcPr>
          <w:p w14:paraId="3EEADA89" w14:textId="64E7675E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84" w:type="dxa"/>
          </w:tcPr>
          <w:p w14:paraId="52CE9987" w14:textId="742C74FF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5AE4AF20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62" w:type="dxa"/>
          </w:tcPr>
          <w:p w14:paraId="121F4BB9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</w:tcPr>
          <w:p w14:paraId="55A8BDAA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</w:tcPr>
          <w:p w14:paraId="45810B35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A7B96" w:rsidRPr="00BA7B96" w14:paraId="670930B9" w14:textId="77777777" w:rsidTr="000E0DE2">
        <w:tc>
          <w:tcPr>
            <w:tcW w:w="4320" w:type="dxa"/>
          </w:tcPr>
          <w:p w14:paraId="15617EAF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Cs w:val="26"/>
              </w:rPr>
            </w:pPr>
            <w:r w:rsidRPr="00BA7B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2.2 Tốc độ và vận tốc </w:t>
            </w:r>
          </w:p>
        </w:tc>
        <w:tc>
          <w:tcPr>
            <w:tcW w:w="1208" w:type="dxa"/>
          </w:tcPr>
          <w:p w14:paraId="5845CA21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08683A92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219B99B4" w14:textId="483916AA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2-I</w:t>
            </w:r>
          </w:p>
        </w:tc>
        <w:tc>
          <w:tcPr>
            <w:tcW w:w="1384" w:type="dxa"/>
          </w:tcPr>
          <w:p w14:paraId="69645DBD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4A6D0336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62" w:type="dxa"/>
          </w:tcPr>
          <w:p w14:paraId="53210981" w14:textId="4AE78114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</w:tcPr>
          <w:p w14:paraId="3576805E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67" w:type="dxa"/>
          </w:tcPr>
          <w:p w14:paraId="1E275C35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A7B96" w:rsidRPr="00BA7B96" w14:paraId="0305F898" w14:textId="77777777" w:rsidTr="000E0DE2">
        <w:tc>
          <w:tcPr>
            <w:tcW w:w="4320" w:type="dxa"/>
          </w:tcPr>
          <w:p w14:paraId="669F1062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Cs w:val="26"/>
              </w:rPr>
            </w:pPr>
            <w:r w:rsidRPr="00BA7B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2.3 Đồ thị độ dịch chuyển – thời gian </w:t>
            </w:r>
          </w:p>
        </w:tc>
        <w:tc>
          <w:tcPr>
            <w:tcW w:w="1208" w:type="dxa"/>
          </w:tcPr>
          <w:p w14:paraId="7F445E02" w14:textId="25063560" w:rsidR="00BA7B96" w:rsidRPr="00233691" w:rsidRDefault="00233691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en-AU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en-AU"/>
              </w:rPr>
              <w:t>1</w:t>
            </w:r>
          </w:p>
        </w:tc>
        <w:tc>
          <w:tcPr>
            <w:tcW w:w="1134" w:type="dxa"/>
          </w:tcPr>
          <w:p w14:paraId="7CD76DD5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6F9D6F00" w14:textId="51274A6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2-I</w:t>
            </w:r>
          </w:p>
        </w:tc>
        <w:tc>
          <w:tcPr>
            <w:tcW w:w="1384" w:type="dxa"/>
          </w:tcPr>
          <w:p w14:paraId="05B83F20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085A664D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62" w:type="dxa"/>
          </w:tcPr>
          <w:p w14:paraId="0F1349E1" w14:textId="7C75B682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</w:tcPr>
          <w:p w14:paraId="7205EF2A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</w:tcPr>
          <w:p w14:paraId="68B50176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A7B96" w:rsidRPr="00BA7B96" w14:paraId="022FB7E9" w14:textId="77777777" w:rsidTr="000E0DE2">
        <w:trPr>
          <w:trHeight w:val="584"/>
        </w:trPr>
        <w:tc>
          <w:tcPr>
            <w:tcW w:w="4320" w:type="dxa"/>
          </w:tcPr>
          <w:p w14:paraId="171E81D7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Cs w:val="26"/>
              </w:rPr>
            </w:pPr>
            <w:r w:rsidRPr="00BA7B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2.4 Chuyển động biến đổi. Gia tốc </w:t>
            </w:r>
          </w:p>
        </w:tc>
        <w:tc>
          <w:tcPr>
            <w:tcW w:w="1208" w:type="dxa"/>
          </w:tcPr>
          <w:p w14:paraId="0867C571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100E2A3D" w14:textId="7378690B" w:rsidR="00BA7B96" w:rsidRPr="00BA7B96" w:rsidRDefault="00A91B6D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0A7723C1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84" w:type="dxa"/>
          </w:tcPr>
          <w:p w14:paraId="17A3626E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7203DC17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62" w:type="dxa"/>
          </w:tcPr>
          <w:p w14:paraId="191F5F29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</w:tcPr>
          <w:p w14:paraId="639264A9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</w:tcPr>
          <w:p w14:paraId="022C8D27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A7B96" w:rsidRPr="00BA7B96" w14:paraId="0CB0A577" w14:textId="77777777" w:rsidTr="000E0DE2">
        <w:tc>
          <w:tcPr>
            <w:tcW w:w="4320" w:type="dxa"/>
          </w:tcPr>
          <w:p w14:paraId="7BAF1599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Cs w:val="26"/>
              </w:rPr>
            </w:pPr>
            <w:r w:rsidRPr="00BA7B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2.5 Chuyển động thẳng biến đổi đều </w:t>
            </w:r>
          </w:p>
        </w:tc>
        <w:tc>
          <w:tcPr>
            <w:tcW w:w="1208" w:type="dxa"/>
          </w:tcPr>
          <w:p w14:paraId="06DC8904" w14:textId="57D93B18" w:rsidR="00BA7B96" w:rsidRPr="00BA7B96" w:rsidRDefault="00E45C22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4" w:type="dxa"/>
          </w:tcPr>
          <w:p w14:paraId="558102CB" w14:textId="2F73D01D" w:rsidR="00BA7B96" w:rsidRPr="00BA7B96" w:rsidRDefault="00E45C22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51550342" w14:textId="6B5E38AB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2-II</w:t>
            </w:r>
          </w:p>
        </w:tc>
        <w:tc>
          <w:tcPr>
            <w:tcW w:w="1384" w:type="dxa"/>
          </w:tcPr>
          <w:p w14:paraId="456AC8D4" w14:textId="18B0DD80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2-II</w:t>
            </w:r>
          </w:p>
        </w:tc>
        <w:tc>
          <w:tcPr>
            <w:tcW w:w="1168" w:type="dxa"/>
          </w:tcPr>
          <w:p w14:paraId="2CA73C4B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62" w:type="dxa"/>
          </w:tcPr>
          <w:p w14:paraId="26C0C378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</w:tcPr>
          <w:p w14:paraId="4C178B3D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</w:tcPr>
          <w:p w14:paraId="3E45894A" w14:textId="6F5B662A" w:rsidR="00BA7B96" w:rsidRPr="00BA7B96" w:rsidRDefault="00282E2B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</w:tr>
      <w:tr w:rsidR="00BA7B96" w:rsidRPr="00BA7B96" w14:paraId="095E6FB4" w14:textId="77777777" w:rsidTr="000E0DE2">
        <w:tc>
          <w:tcPr>
            <w:tcW w:w="4320" w:type="dxa"/>
          </w:tcPr>
          <w:p w14:paraId="6FC887F1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Cs w:val="26"/>
              </w:rPr>
            </w:pPr>
            <w:r w:rsidRPr="00BA7B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2.6 Sự rơi tự do </w:t>
            </w:r>
          </w:p>
        </w:tc>
        <w:tc>
          <w:tcPr>
            <w:tcW w:w="1208" w:type="dxa"/>
          </w:tcPr>
          <w:p w14:paraId="7B140DDA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4B645436" w14:textId="3F4F9A40" w:rsidR="00BA7B96" w:rsidRPr="00BA7B96" w:rsidRDefault="003A5F7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4" w:type="dxa"/>
          </w:tcPr>
          <w:p w14:paraId="62FF8ABC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84" w:type="dxa"/>
          </w:tcPr>
          <w:p w14:paraId="007A3674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68" w:type="dxa"/>
          </w:tcPr>
          <w:p w14:paraId="6B879FAF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62" w:type="dxa"/>
          </w:tcPr>
          <w:p w14:paraId="4D05E879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73" w:type="dxa"/>
          </w:tcPr>
          <w:p w14:paraId="76B43E8C" w14:textId="63B443CC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67" w:type="dxa"/>
          </w:tcPr>
          <w:p w14:paraId="7BD083D5" w14:textId="206B5544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A7B96" w:rsidRPr="00BA7B96" w14:paraId="2C4819D0" w14:textId="77777777" w:rsidTr="000E0DE2">
        <w:tc>
          <w:tcPr>
            <w:tcW w:w="4320" w:type="dxa"/>
          </w:tcPr>
          <w:p w14:paraId="5C5DBEF0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1208" w:type="dxa"/>
          </w:tcPr>
          <w:p w14:paraId="1372F2FB" w14:textId="73F48A60" w:rsidR="00BA7B96" w:rsidRPr="00BA7B96" w:rsidRDefault="004C4B89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134" w:type="dxa"/>
          </w:tcPr>
          <w:p w14:paraId="3BE03FFB" w14:textId="1962FCC4" w:rsidR="00BA7B96" w:rsidRPr="00BA7B96" w:rsidRDefault="004C4B89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134" w:type="dxa"/>
          </w:tcPr>
          <w:p w14:paraId="25034DE3" w14:textId="100FDC95" w:rsidR="00BA7B96" w:rsidRPr="00BA7B96" w:rsidRDefault="004C4B89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384" w:type="dxa"/>
          </w:tcPr>
          <w:p w14:paraId="0ACFBECE" w14:textId="23900766" w:rsidR="00BA7B96" w:rsidRPr="00BA7B96" w:rsidRDefault="004C4B89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168" w:type="dxa"/>
          </w:tcPr>
          <w:p w14:paraId="5ED7A74C" w14:textId="77777777" w:rsidR="00BA7B96" w:rsidRPr="00BA7B96" w:rsidRDefault="00BA7B96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BA7B9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262" w:type="dxa"/>
          </w:tcPr>
          <w:p w14:paraId="1239ECDF" w14:textId="41A58B84" w:rsidR="00BA7B96" w:rsidRPr="00BA7B96" w:rsidRDefault="00D64BA3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573" w:type="dxa"/>
          </w:tcPr>
          <w:p w14:paraId="5340EDD1" w14:textId="4A280CCA" w:rsidR="00BA7B96" w:rsidRPr="00BA7B96" w:rsidRDefault="00577ACE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667" w:type="dxa"/>
          </w:tcPr>
          <w:p w14:paraId="7CF05DB6" w14:textId="5BA2D08A" w:rsidR="00BA7B96" w:rsidRPr="00BA7B96" w:rsidRDefault="00577ACE" w:rsidP="00BA7B96">
            <w:pPr>
              <w:spacing w:before="100" w:beforeAutospacing="1"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</w:tr>
    </w:tbl>
    <w:p w14:paraId="6512FC6E" w14:textId="77777777" w:rsidR="00BA7B96" w:rsidRPr="00BA7B96" w:rsidRDefault="00BA7B96" w:rsidP="00BA7B96">
      <w:pPr>
        <w:spacing w:before="100" w:beforeAutospacing="1" w:after="0" w:line="240" w:lineRule="auto"/>
        <w:ind w:left="90" w:hanging="90"/>
        <w:jc w:val="center"/>
        <w:rPr>
          <w:rFonts w:ascii="Times New Roman" w:eastAsia="Calibri" w:hAnsi="Times New Roman" w:cs="Times New Roman"/>
          <w:b/>
          <w:bCs/>
          <w:sz w:val="27"/>
          <w:szCs w:val="24"/>
        </w:rPr>
      </w:pPr>
    </w:p>
    <w:p w14:paraId="246AE6D2" w14:textId="10F5CE4D" w:rsidR="00BA7B96" w:rsidRDefault="00BA7B96" w:rsidP="00BA7B96">
      <w:pPr>
        <w:spacing w:before="100" w:beforeAutospacing="1" w:after="0" w:line="240" w:lineRule="auto"/>
        <w:ind w:left="90" w:hanging="90"/>
        <w:jc w:val="center"/>
        <w:rPr>
          <w:rFonts w:ascii="Times New Roman" w:eastAsia="Calibri" w:hAnsi="Times New Roman" w:cs="Times New Roman"/>
          <w:b/>
          <w:bCs/>
          <w:sz w:val="27"/>
          <w:szCs w:val="24"/>
        </w:rPr>
      </w:pPr>
    </w:p>
    <w:p w14:paraId="40F816E5" w14:textId="08932E81" w:rsidR="00BA7B96" w:rsidRDefault="00BA7B96" w:rsidP="00BA7B96">
      <w:pPr>
        <w:spacing w:before="100" w:beforeAutospacing="1" w:after="0" w:line="240" w:lineRule="auto"/>
        <w:ind w:left="90" w:hanging="90"/>
        <w:jc w:val="center"/>
        <w:rPr>
          <w:rFonts w:ascii="Times New Roman" w:eastAsia="Calibri" w:hAnsi="Times New Roman" w:cs="Times New Roman"/>
          <w:b/>
          <w:bCs/>
          <w:sz w:val="27"/>
          <w:szCs w:val="24"/>
        </w:rPr>
      </w:pPr>
    </w:p>
    <w:p w14:paraId="116BC024" w14:textId="77777777" w:rsidR="00BA7B96" w:rsidRPr="00BA7B96" w:rsidRDefault="00BA7B96" w:rsidP="00BA7B96">
      <w:pPr>
        <w:spacing w:before="100" w:beforeAutospacing="1" w:after="0" w:line="240" w:lineRule="auto"/>
        <w:ind w:left="90" w:hanging="90"/>
        <w:jc w:val="center"/>
        <w:rPr>
          <w:rFonts w:ascii="Times New Roman" w:eastAsia="Calibri" w:hAnsi="Times New Roman" w:cs="Times New Roman"/>
          <w:b/>
          <w:bCs/>
          <w:sz w:val="27"/>
          <w:szCs w:val="24"/>
        </w:rPr>
      </w:pPr>
    </w:p>
    <w:p w14:paraId="3425DE7B" w14:textId="77777777" w:rsidR="00BA7B96" w:rsidRPr="00BA7B96" w:rsidRDefault="00BA7B96" w:rsidP="00BA7B96">
      <w:pPr>
        <w:spacing w:before="100" w:beforeAutospacing="1" w:after="0" w:line="240" w:lineRule="auto"/>
        <w:ind w:left="90" w:hanging="90"/>
        <w:jc w:val="center"/>
        <w:rPr>
          <w:rFonts w:ascii="Times New Roman" w:eastAsia="Calibri" w:hAnsi="Times New Roman" w:cs="Times New Roman"/>
          <w:b/>
          <w:bCs/>
          <w:sz w:val="27"/>
          <w:szCs w:val="24"/>
        </w:rPr>
      </w:pPr>
    </w:p>
    <w:p w14:paraId="2BD4E682" w14:textId="77777777" w:rsidR="00BA7B96" w:rsidRPr="00BA7B96" w:rsidRDefault="00BA7B96" w:rsidP="00BA7B96">
      <w:pPr>
        <w:shd w:val="clear" w:color="auto" w:fill="FFFFFF"/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9BCA31" w14:textId="77777777" w:rsidR="00BA7B96" w:rsidRPr="00BA7B96" w:rsidRDefault="00BA7B96" w:rsidP="00BA7B96">
      <w:pPr>
        <w:shd w:val="clear" w:color="auto" w:fill="FFFFFF"/>
        <w:spacing w:after="0" w:line="276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7B9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ĐẶC TẢ ĐỀ KIỂM TRA GIỮA HKI VẬT LÝ 10</w:t>
      </w:r>
    </w:p>
    <w:p w14:paraId="70A87FC8" w14:textId="77777777" w:rsidR="00BA7B96" w:rsidRPr="00BA7B96" w:rsidRDefault="00BA7B96" w:rsidP="00BA7B96">
      <w:pPr>
        <w:shd w:val="clear" w:color="auto" w:fill="FFFFFF"/>
        <w:spacing w:after="0" w:line="276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2828"/>
        <w:gridCol w:w="8439"/>
        <w:gridCol w:w="1131"/>
        <w:gridCol w:w="1132"/>
        <w:gridCol w:w="991"/>
      </w:tblGrid>
      <w:tr w:rsidR="00BA7B96" w:rsidRPr="00BA7B96" w14:paraId="04C221D5" w14:textId="77777777" w:rsidTr="008A0DE4">
        <w:trPr>
          <w:trHeight w:val="598"/>
        </w:trPr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0E86" w14:textId="77777777" w:rsidR="00BA7B96" w:rsidRPr="00BA7B96" w:rsidRDefault="00BA7B96" w:rsidP="00BA7B96">
            <w:pPr>
              <w:spacing w:line="276" w:lineRule="auto"/>
              <w:contextualSpacing/>
              <w:jc w:val="center"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TT</w:t>
            </w:r>
          </w:p>
        </w:tc>
        <w:tc>
          <w:tcPr>
            <w:tcW w:w="2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8EFB0" w14:textId="77777777" w:rsidR="00BA7B96" w:rsidRPr="00BA7B96" w:rsidRDefault="00BA7B96" w:rsidP="00BA7B96">
            <w:pPr>
              <w:spacing w:line="276" w:lineRule="auto"/>
              <w:contextualSpacing/>
              <w:jc w:val="center"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Nội dung đơn vị kiến thức/kỹ năng</w:t>
            </w:r>
          </w:p>
        </w:tc>
        <w:tc>
          <w:tcPr>
            <w:tcW w:w="8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17F1" w14:textId="77777777" w:rsidR="00BA7B96" w:rsidRPr="00BA7B96" w:rsidRDefault="00BA7B96" w:rsidP="00BA7B96">
            <w:pPr>
              <w:spacing w:line="276" w:lineRule="auto"/>
              <w:contextualSpacing/>
              <w:jc w:val="center"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Mức độ kiến thức kỹ năng cần kiểm tra, đánh giá</w:t>
            </w:r>
          </w:p>
        </w:tc>
        <w:tc>
          <w:tcPr>
            <w:tcW w:w="32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4CB2" w14:textId="77777777" w:rsidR="00BA7B96" w:rsidRPr="00BA7B96" w:rsidRDefault="00BA7B96" w:rsidP="00BA7B96">
            <w:pPr>
              <w:spacing w:line="276" w:lineRule="auto"/>
              <w:contextualSpacing/>
              <w:jc w:val="center"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Số câu hỏi theo mức độ nhận thức</w:t>
            </w:r>
          </w:p>
        </w:tc>
      </w:tr>
      <w:tr w:rsidR="00BA7B96" w:rsidRPr="00BA7B96" w14:paraId="4902909C" w14:textId="77777777" w:rsidTr="008A0DE4">
        <w:trPr>
          <w:trHeight w:val="59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A1B3" w14:textId="77777777" w:rsidR="00BA7B96" w:rsidRPr="00BA7B96" w:rsidRDefault="00BA7B96" w:rsidP="00BA7B96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2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02825" w14:textId="77777777" w:rsidR="00BA7B96" w:rsidRPr="00BA7B96" w:rsidRDefault="00BA7B96" w:rsidP="00BA7B96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8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0DE4B" w14:textId="77777777" w:rsidR="00BA7B96" w:rsidRPr="00BA7B96" w:rsidRDefault="00BA7B96" w:rsidP="00BA7B96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CEB2" w14:textId="77777777" w:rsidR="00BA7B96" w:rsidRPr="00BA7B96" w:rsidRDefault="00BA7B96" w:rsidP="00BA7B96">
            <w:pPr>
              <w:spacing w:line="276" w:lineRule="auto"/>
              <w:contextualSpacing/>
              <w:jc w:val="center"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486B" w14:textId="77777777" w:rsidR="00BA7B96" w:rsidRPr="00BA7B96" w:rsidRDefault="00BA7B96" w:rsidP="00BA7B96">
            <w:pPr>
              <w:spacing w:line="276" w:lineRule="auto"/>
              <w:contextualSpacing/>
              <w:jc w:val="center"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3532" w14:textId="77777777" w:rsidR="00BA7B96" w:rsidRPr="00BA7B96" w:rsidRDefault="00BA7B96" w:rsidP="00BA7B96">
            <w:pPr>
              <w:spacing w:line="276" w:lineRule="auto"/>
              <w:contextualSpacing/>
              <w:jc w:val="center"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Vận dụng</w:t>
            </w:r>
          </w:p>
        </w:tc>
      </w:tr>
      <w:tr w:rsidR="00BA7B96" w:rsidRPr="00BA7B96" w14:paraId="3AB8B523" w14:textId="77777777" w:rsidTr="008A0DE4">
        <w:trPr>
          <w:trHeight w:val="3462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9B86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17E9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Làm quen với Vật lí</w:t>
            </w:r>
          </w:p>
        </w:tc>
        <w:tc>
          <w:tcPr>
            <w:tcW w:w="8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E9EB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biết:</w:t>
            </w:r>
          </w:p>
          <w:p w14:paraId="19447D30" w14:textId="77777777" w:rsidR="00BA7B96" w:rsidRPr="00BA7B96" w:rsidRDefault="00BA7B96" w:rsidP="00BA7B96">
            <w:pPr>
              <w:widowControl w:val="0"/>
              <w:numPr>
                <w:ilvl w:val="0"/>
                <w:numId w:val="1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ind w:left="247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Nêu được đối tượng nghiên cứu chủ yếu của vật</w:t>
            </w:r>
            <w:r w:rsidRPr="00BA7B96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lí.</w:t>
            </w:r>
          </w:p>
          <w:p w14:paraId="73835BB6" w14:textId="77777777" w:rsidR="00BA7B96" w:rsidRPr="00BA7B96" w:rsidRDefault="00BA7B96" w:rsidP="00BA7B96">
            <w:pPr>
              <w:widowControl w:val="0"/>
              <w:numPr>
                <w:ilvl w:val="0"/>
                <w:numId w:val="1"/>
              </w:numPr>
              <w:tabs>
                <w:tab w:val="left" w:pos="366"/>
              </w:tabs>
              <w:autoSpaceDE w:val="0"/>
              <w:autoSpaceDN w:val="0"/>
              <w:spacing w:before="100" w:beforeAutospacing="1" w:line="276" w:lineRule="auto"/>
              <w:ind w:right="97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các thành tựu nghiên cứu của vật lí tương ứng với các cuộc cách mạng công</w:t>
            </w:r>
            <w:r w:rsidRPr="00BA7B96">
              <w:rPr>
                <w:rFonts w:eastAsia="Times New Roman"/>
                <w:spacing w:val="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nghiệp.</w:t>
            </w:r>
          </w:p>
          <w:p w14:paraId="1162595E" w14:textId="77777777" w:rsidR="00BA7B96" w:rsidRPr="00BA7B96" w:rsidRDefault="00BA7B96" w:rsidP="00BA7B96">
            <w:pPr>
              <w:widowControl w:val="0"/>
              <w:numPr>
                <w:ilvl w:val="0"/>
                <w:numId w:val="1"/>
              </w:numPr>
              <w:tabs>
                <w:tab w:val="left" w:pos="308"/>
              </w:tabs>
              <w:autoSpaceDE w:val="0"/>
              <w:autoSpaceDN w:val="0"/>
              <w:spacing w:before="100" w:beforeAutospacing="1" w:line="276" w:lineRule="auto"/>
              <w:ind w:left="307" w:hanging="200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Nêu được các quá trình phát triển của vật</w:t>
            </w:r>
            <w:r w:rsidRPr="00BA7B96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lí.</w:t>
            </w:r>
          </w:p>
          <w:p w14:paraId="050B358E" w14:textId="77777777" w:rsidR="00BA7B96" w:rsidRPr="00BA7B96" w:rsidRDefault="00BA7B96" w:rsidP="00BA7B96">
            <w:pPr>
              <w:widowControl w:val="0"/>
              <w:numPr>
                <w:ilvl w:val="0"/>
                <w:numId w:val="1"/>
              </w:numPr>
              <w:tabs>
                <w:tab w:val="left" w:pos="308"/>
              </w:tabs>
              <w:autoSpaceDE w:val="0"/>
              <w:autoSpaceDN w:val="0"/>
              <w:spacing w:before="100" w:beforeAutospacing="1" w:line="276" w:lineRule="auto"/>
              <w:ind w:left="307" w:hanging="200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Nêu được phương pháp nghiên cứu vật</w:t>
            </w:r>
            <w:r w:rsidRPr="00BA7B96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lí.</w:t>
            </w:r>
          </w:p>
          <w:p w14:paraId="1A124A3A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hiểu:</w:t>
            </w:r>
          </w:p>
          <w:p w14:paraId="4AB64B0B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Hiểu được quá trình nghiên cứu của vật</w:t>
            </w:r>
            <w:r w:rsidRPr="00BA7B96">
              <w:rPr>
                <w:rFonts w:eastAsia="Times New Roman"/>
                <w:spacing w:val="-6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lí.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B2C5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1E3C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C880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A7B96" w:rsidRPr="00BA7B96" w14:paraId="6DAC1260" w14:textId="77777777" w:rsidTr="008A0DE4">
        <w:trPr>
          <w:trHeight w:val="3167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C300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B530" w14:textId="77777777" w:rsidR="00BA7B96" w:rsidRPr="00BA7B96" w:rsidRDefault="00BA7B96" w:rsidP="00BA7B96">
            <w:pPr>
              <w:widowControl w:val="0"/>
              <w:tabs>
                <w:tab w:val="left" w:pos="679"/>
                <w:tab w:val="left" w:pos="1199"/>
                <w:tab w:val="left" w:pos="1247"/>
              </w:tabs>
              <w:autoSpaceDE w:val="0"/>
              <w:autoSpaceDN w:val="0"/>
              <w:spacing w:line="276" w:lineRule="auto"/>
              <w:ind w:left="110" w:right="91"/>
              <w:rPr>
                <w:rFonts w:eastAsia="Times New Roman"/>
                <w:b/>
                <w:bCs/>
                <w:sz w:val="24"/>
                <w:szCs w:val="24"/>
              </w:rPr>
            </w:pPr>
            <w:r w:rsidRPr="00BA7B96">
              <w:rPr>
                <w:rFonts w:eastAsia="Times New Roman"/>
                <w:spacing w:val="-5"/>
                <w:sz w:val="24"/>
                <w:szCs w:val="24"/>
              </w:rPr>
              <w:t xml:space="preserve">Các </w:t>
            </w:r>
            <w:r w:rsidRPr="00BA7B96">
              <w:rPr>
                <w:rFonts w:eastAsia="Times New Roman"/>
                <w:spacing w:val="-11"/>
                <w:sz w:val="24"/>
                <w:szCs w:val="24"/>
              </w:rPr>
              <w:t xml:space="preserve">quy </w:t>
            </w:r>
            <w:r w:rsidRPr="00BA7B96">
              <w:rPr>
                <w:rFonts w:eastAsia="Times New Roman"/>
                <w:spacing w:val="-5"/>
                <w:sz w:val="24"/>
                <w:szCs w:val="24"/>
              </w:rPr>
              <w:t xml:space="preserve">tắc </w:t>
            </w:r>
            <w:r w:rsidRPr="00BA7B96">
              <w:rPr>
                <w:rFonts w:eastAsia="Times New Roman"/>
                <w:spacing w:val="-3"/>
                <w:sz w:val="24"/>
                <w:szCs w:val="24"/>
              </w:rPr>
              <w:t xml:space="preserve">an </w:t>
            </w:r>
            <w:r w:rsidRPr="00BA7B96">
              <w:rPr>
                <w:rFonts w:eastAsia="Times New Roman"/>
                <w:spacing w:val="-9"/>
                <w:sz w:val="24"/>
                <w:szCs w:val="24"/>
              </w:rPr>
              <w:t xml:space="preserve">toàn </w:t>
            </w:r>
            <w:r w:rsidRPr="00BA7B96">
              <w:rPr>
                <w:rFonts w:eastAsia="Times New Roman"/>
                <w:spacing w:val="-6"/>
                <w:sz w:val="24"/>
                <w:szCs w:val="24"/>
              </w:rPr>
              <w:t xml:space="preserve">trong </w:t>
            </w:r>
            <w:r w:rsidRPr="00BA7B96">
              <w:rPr>
                <w:rFonts w:eastAsia="Times New Roman"/>
                <w:spacing w:val="-9"/>
                <w:sz w:val="24"/>
                <w:szCs w:val="24"/>
              </w:rPr>
              <w:t xml:space="preserve">phòng </w:t>
            </w:r>
            <w:r w:rsidRPr="00BA7B96">
              <w:rPr>
                <w:rFonts w:eastAsia="Times New Roman"/>
                <w:spacing w:val="-6"/>
                <w:sz w:val="24"/>
                <w:szCs w:val="24"/>
              </w:rPr>
              <w:t xml:space="preserve">thực </w:t>
            </w:r>
            <w:r w:rsidRPr="00BA7B96">
              <w:rPr>
                <w:rFonts w:eastAsia="Times New Roman"/>
                <w:spacing w:val="-5"/>
                <w:sz w:val="24"/>
                <w:szCs w:val="24"/>
              </w:rPr>
              <w:t>hành Vật</w:t>
            </w:r>
            <w:r w:rsidRPr="00BA7B96">
              <w:rPr>
                <w:rFonts w:eastAsia="Times New Roman"/>
                <w:spacing w:val="-2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pacing w:val="-3"/>
                <w:sz w:val="24"/>
                <w:szCs w:val="24"/>
              </w:rPr>
              <w:t>lí</w:t>
            </w:r>
          </w:p>
        </w:tc>
        <w:tc>
          <w:tcPr>
            <w:tcW w:w="8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B248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biết:</w:t>
            </w:r>
          </w:p>
          <w:p w14:paraId="66A51E57" w14:textId="77777777" w:rsidR="00BA7B96" w:rsidRPr="00BA7B96" w:rsidRDefault="00BA7B96" w:rsidP="00BA7B96">
            <w:pPr>
              <w:widowControl w:val="0"/>
              <w:numPr>
                <w:ilvl w:val="0"/>
                <w:numId w:val="2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Nêu được các nguy cơ mất an toàn trong sử dụng thiết bị thí nghiệm vật</w:t>
            </w:r>
            <w:r w:rsidRPr="00BA7B96">
              <w:rPr>
                <w:rFonts w:eastAsia="Times New Roman"/>
                <w:spacing w:val="-6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lí.</w:t>
            </w:r>
          </w:p>
          <w:p w14:paraId="6789D38F" w14:textId="77777777" w:rsidR="00BA7B96" w:rsidRPr="00BA7B96" w:rsidRDefault="00BA7B96" w:rsidP="00BA7B96">
            <w:pPr>
              <w:widowControl w:val="0"/>
              <w:numPr>
                <w:ilvl w:val="0"/>
                <w:numId w:val="2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Nêu được các quy tắc an toàn trong phòng thực hành.</w:t>
            </w:r>
          </w:p>
          <w:p w14:paraId="2D85FAA1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hiểu:</w:t>
            </w:r>
          </w:p>
          <w:p w14:paraId="07ECB8A0" w14:textId="77777777" w:rsidR="00BA7B96" w:rsidRPr="00BA7B96" w:rsidRDefault="00BA7B96" w:rsidP="00BA7B96">
            <w:pPr>
              <w:widowControl w:val="0"/>
              <w:numPr>
                <w:ilvl w:val="0"/>
                <w:numId w:val="2"/>
              </w:numPr>
              <w:tabs>
                <w:tab w:val="left" w:pos="260"/>
              </w:tabs>
              <w:autoSpaceDE w:val="0"/>
              <w:autoSpaceDN w:val="0"/>
              <w:spacing w:before="100" w:beforeAutospacing="1" w:line="276" w:lineRule="auto"/>
              <w:ind w:left="259" w:hanging="152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Hiểu và sử dụng được các thiết bị thí</w:t>
            </w:r>
            <w:r w:rsidRPr="00BA7B96">
              <w:rPr>
                <w:rFonts w:eastAsia="Times New Roman"/>
                <w:spacing w:val="-5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nghiệm.</w:t>
            </w:r>
          </w:p>
          <w:p w14:paraId="1F738634" w14:textId="77777777" w:rsidR="00BA7B96" w:rsidRPr="00BA7B96" w:rsidRDefault="00BA7B96" w:rsidP="00BA7B96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Hiểu và sử dụng các biển</w:t>
            </w:r>
            <w:r w:rsidRPr="00BA7B96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báo.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3595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73E9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A93B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A7B96" w:rsidRPr="00BA7B96" w14:paraId="71ED3CE1" w14:textId="77777777" w:rsidTr="008A0DE4">
        <w:trPr>
          <w:trHeight w:val="4466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D3D3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035AC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bCs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 xml:space="preserve">Thực </w:t>
            </w:r>
            <w:r w:rsidRPr="00BA7B96">
              <w:rPr>
                <w:rFonts w:eastAsia="Times New Roman"/>
                <w:spacing w:val="-4"/>
                <w:sz w:val="24"/>
                <w:szCs w:val="24"/>
              </w:rPr>
              <w:t xml:space="preserve">hành </w:t>
            </w:r>
            <w:r w:rsidRPr="00BA7B96">
              <w:rPr>
                <w:rFonts w:eastAsia="Times New Roman"/>
                <w:sz w:val="24"/>
                <w:szCs w:val="24"/>
              </w:rPr>
              <w:t xml:space="preserve">tính sai </w:t>
            </w:r>
            <w:r w:rsidRPr="00BA7B96">
              <w:rPr>
                <w:rFonts w:eastAsia="Times New Roman"/>
                <w:spacing w:val="-8"/>
                <w:sz w:val="24"/>
                <w:szCs w:val="24"/>
              </w:rPr>
              <w:t xml:space="preserve">số </w:t>
            </w:r>
            <w:r w:rsidRPr="00BA7B96">
              <w:rPr>
                <w:rFonts w:eastAsia="Times New Roman"/>
                <w:sz w:val="24"/>
                <w:szCs w:val="24"/>
              </w:rPr>
              <w:t xml:space="preserve">trong phép </w:t>
            </w:r>
            <w:r w:rsidRPr="00BA7B96">
              <w:rPr>
                <w:rFonts w:eastAsia="Times New Roman"/>
                <w:spacing w:val="-4"/>
                <w:sz w:val="24"/>
                <w:szCs w:val="24"/>
              </w:rPr>
              <w:t xml:space="preserve">đo. </w:t>
            </w:r>
            <w:r w:rsidRPr="00BA7B96">
              <w:rPr>
                <w:rFonts w:eastAsia="Times New Roman"/>
                <w:sz w:val="24"/>
                <w:szCs w:val="24"/>
              </w:rPr>
              <w:t>Ghi kết quả</w:t>
            </w:r>
            <w:r w:rsidRPr="00BA7B96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đo</w:t>
            </w:r>
          </w:p>
        </w:tc>
        <w:tc>
          <w:tcPr>
            <w:tcW w:w="8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7D03D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biết:</w:t>
            </w:r>
          </w:p>
          <w:p w14:paraId="666C9C4F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 xml:space="preserve">- </w:t>
            </w:r>
            <w:r w:rsidRPr="00BA7B96">
              <w:rPr>
                <w:rFonts w:eastAsia="Times New Roman"/>
                <w:sz w:val="24"/>
                <w:szCs w:val="24"/>
              </w:rPr>
              <w:t>Nêu được phép đo trực tiếp và phép đo gián tiếp.</w:t>
            </w:r>
          </w:p>
          <w:p w14:paraId="6FB56EF8" w14:textId="77777777" w:rsidR="00BA7B96" w:rsidRPr="00BA7B96" w:rsidRDefault="00BA7B96" w:rsidP="00BA7B96">
            <w:pPr>
              <w:widowControl w:val="0"/>
              <w:numPr>
                <w:ilvl w:val="0"/>
                <w:numId w:val="3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các loại sai số của phép</w:t>
            </w:r>
            <w:r w:rsidRPr="00BA7B96">
              <w:rPr>
                <w:rFonts w:eastAsia="Times New Roman"/>
                <w:spacing w:val="-4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đo.</w:t>
            </w:r>
          </w:p>
          <w:p w14:paraId="1E6F0BFE" w14:textId="77777777" w:rsidR="00BA7B96" w:rsidRPr="00BA7B96" w:rsidRDefault="00BA7B96" w:rsidP="00BA7B96">
            <w:pPr>
              <w:widowControl w:val="0"/>
              <w:numPr>
                <w:ilvl w:val="0"/>
                <w:numId w:val="3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Nêu được một số nguyên nhân gây ra sai số khi tiến hành thí nghệm vật</w:t>
            </w:r>
            <w:r w:rsidRPr="00BA7B96">
              <w:rPr>
                <w:rFonts w:eastAsia="Times New Roman"/>
                <w:spacing w:val="-9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lí.</w:t>
            </w:r>
          </w:p>
          <w:p w14:paraId="252BD855" w14:textId="77777777" w:rsidR="00BA7B96" w:rsidRPr="00BA7B96" w:rsidRDefault="00BA7B96" w:rsidP="00BA7B96">
            <w:pPr>
              <w:widowControl w:val="0"/>
              <w:numPr>
                <w:ilvl w:val="0"/>
                <w:numId w:val="3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công thức giá trị trung bình, sai số tỉ đổi, sai số tuyệt</w:t>
            </w:r>
            <w:r w:rsidRPr="00BA7B96">
              <w:rPr>
                <w:rFonts w:eastAsia="Times New Roman"/>
                <w:spacing w:val="-6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đối.</w:t>
            </w:r>
          </w:p>
          <w:p w14:paraId="1E16EC2E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hiểu:</w:t>
            </w:r>
          </w:p>
          <w:p w14:paraId="706F5622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7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Cách ghi đúng kết quả phép đo và sai số phép</w:t>
            </w:r>
            <w:r w:rsidRPr="00BA7B96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đo</w:t>
            </w:r>
            <w:r w:rsidRPr="00BA7B96">
              <w:rPr>
                <w:rFonts w:eastAsia="Times New Roman"/>
                <w:b/>
                <w:sz w:val="24"/>
                <w:szCs w:val="24"/>
              </w:rPr>
              <w:t>.</w:t>
            </w:r>
          </w:p>
          <w:p w14:paraId="7A4843BE" w14:textId="77777777" w:rsidR="00BA7B96" w:rsidRPr="00BA7B96" w:rsidRDefault="00BA7B96" w:rsidP="00BA7B96">
            <w:pPr>
              <w:widowControl w:val="0"/>
              <w:numPr>
                <w:ilvl w:val="0"/>
                <w:numId w:val="4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Tính được sai số tuyệt đối và sai số tỉ đối của phép</w:t>
            </w:r>
            <w:r w:rsidRPr="00BA7B96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đo.</w:t>
            </w:r>
          </w:p>
          <w:p w14:paraId="415BD7B8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Vận dụng:</w:t>
            </w:r>
          </w:p>
          <w:p w14:paraId="7B6F85E2" w14:textId="77777777" w:rsidR="00BA7B96" w:rsidRPr="00BA7B96" w:rsidRDefault="00BA7B96" w:rsidP="00BA7B96">
            <w:pPr>
              <w:widowControl w:val="0"/>
              <w:numPr>
                <w:ilvl w:val="0"/>
                <w:numId w:val="4"/>
              </w:numPr>
              <w:tabs>
                <w:tab w:val="left" w:pos="260"/>
              </w:tabs>
              <w:autoSpaceDE w:val="0"/>
              <w:autoSpaceDN w:val="0"/>
              <w:spacing w:before="100" w:beforeAutospacing="1" w:line="276" w:lineRule="auto"/>
              <w:ind w:left="259" w:hanging="152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Tính giá trị</w:t>
            </w:r>
            <w:r w:rsidRPr="00BA7B96">
              <w:rPr>
                <w:rFonts w:eastAsia="Times New Roman"/>
                <w:spacing w:val="-4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đo.</w:t>
            </w:r>
          </w:p>
          <w:p w14:paraId="0070195B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7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Tính sai số của phép</w:t>
            </w:r>
            <w:r w:rsidRPr="00BA7B96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đo.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5B0C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D4E6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2BF6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A7B96" w:rsidRPr="00BA7B96" w14:paraId="6FE7BCB8" w14:textId="77777777" w:rsidTr="008A0DE4">
        <w:trPr>
          <w:trHeight w:val="1416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6CA4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4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8E71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bCs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Độ dịch chuyển và quãng  đường đi được</w:t>
            </w:r>
          </w:p>
        </w:tc>
        <w:tc>
          <w:tcPr>
            <w:tcW w:w="84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166E1A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biết:</w:t>
            </w:r>
          </w:p>
          <w:p w14:paraId="398AA83F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- Nêu được độ dịch chuyển là gì?</w:t>
            </w:r>
          </w:p>
          <w:p w14:paraId="176559B2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 xml:space="preserve">- </w:t>
            </w:r>
            <w:r w:rsidRPr="00BA7B96">
              <w:rPr>
                <w:rFonts w:eastAsia="Times New Roman"/>
                <w:sz w:val="24"/>
                <w:szCs w:val="24"/>
              </w:rPr>
              <w:t>So sánh được độ dịch chuyển và quãng đường đi được.</w:t>
            </w:r>
          </w:p>
          <w:p w14:paraId="262ECF37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hiểu:</w:t>
            </w:r>
          </w:p>
          <w:p w14:paraId="6CD04ABE" w14:textId="77777777" w:rsidR="00BA7B96" w:rsidRPr="00BA7B96" w:rsidRDefault="00BA7B96" w:rsidP="00BA7B96">
            <w:pPr>
              <w:widowControl w:val="0"/>
              <w:numPr>
                <w:ilvl w:val="0"/>
                <w:numId w:val="5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Xác định được độ dịch chuyển và quãng đường đi</w:t>
            </w:r>
            <w:r w:rsidRPr="00BA7B96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được.</w:t>
            </w:r>
          </w:p>
          <w:p w14:paraId="0DD04C18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Vận dụng:</w:t>
            </w:r>
          </w:p>
          <w:p w14:paraId="0B03EBF2" w14:textId="77777777" w:rsidR="00BA7B96" w:rsidRPr="00BA7B96" w:rsidRDefault="00BA7B96" w:rsidP="00BA7B96">
            <w:pPr>
              <w:widowControl w:val="0"/>
              <w:numPr>
                <w:ilvl w:val="0"/>
                <w:numId w:val="5"/>
              </w:numPr>
              <w:tabs>
                <w:tab w:val="left" w:pos="260"/>
              </w:tabs>
              <w:autoSpaceDE w:val="0"/>
              <w:autoSpaceDN w:val="0"/>
              <w:spacing w:before="100" w:beforeAutospacing="1" w:line="276" w:lineRule="auto"/>
              <w:ind w:left="259" w:hanging="152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Tính độ dịch</w:t>
            </w:r>
            <w:r w:rsidRPr="00BA7B96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chuyển.</w:t>
            </w:r>
          </w:p>
          <w:p w14:paraId="307F515F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Vận dụng cao:</w:t>
            </w:r>
          </w:p>
          <w:p w14:paraId="1F6174AB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Cs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 xml:space="preserve">- </w:t>
            </w:r>
            <w:r w:rsidRPr="00BA7B96">
              <w:rPr>
                <w:rFonts w:eastAsia="Times New Roman"/>
                <w:bCs/>
                <w:sz w:val="24"/>
                <w:szCs w:val="24"/>
              </w:rPr>
              <w:t>Tính được độ dịch chuyển và quãng đường trong các bài toán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C57EB6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9B0DF8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73B4B2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A7B96" w:rsidRPr="00BA7B96" w14:paraId="2D12F13A" w14:textId="77777777" w:rsidTr="008A0DE4">
        <w:trPr>
          <w:trHeight w:val="94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D78E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5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2E0A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bCs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 xml:space="preserve"> Tốc độ và vận tốc</w:t>
            </w:r>
          </w:p>
        </w:tc>
        <w:tc>
          <w:tcPr>
            <w:tcW w:w="84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0C1A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biết:</w:t>
            </w:r>
          </w:p>
          <w:p w14:paraId="11090C74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 xml:space="preserve">- </w:t>
            </w:r>
            <w:r w:rsidRPr="00BA7B96">
              <w:rPr>
                <w:rFonts w:eastAsia="Times New Roman"/>
                <w:sz w:val="24"/>
                <w:szCs w:val="24"/>
              </w:rPr>
              <w:t>Biết được ý nghĩa và công thức của tốc độ trung bình.</w:t>
            </w:r>
          </w:p>
          <w:p w14:paraId="232F6ACD" w14:textId="77777777" w:rsidR="00BA7B96" w:rsidRPr="00BA7B96" w:rsidRDefault="00BA7B96" w:rsidP="00BA7B96">
            <w:pPr>
              <w:widowControl w:val="0"/>
              <w:numPr>
                <w:ilvl w:val="0"/>
                <w:numId w:val="6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tốc độ tức</w:t>
            </w:r>
            <w:r w:rsidRPr="00BA7B96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thời.</w:t>
            </w:r>
          </w:p>
          <w:p w14:paraId="6D20F7D6" w14:textId="77777777" w:rsidR="00BA7B96" w:rsidRPr="00BA7B96" w:rsidRDefault="00BA7B96" w:rsidP="00BA7B96">
            <w:pPr>
              <w:widowControl w:val="0"/>
              <w:numPr>
                <w:ilvl w:val="0"/>
                <w:numId w:val="6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cách đo tốc độ trong cuộc sống và trong phòng thí</w:t>
            </w:r>
            <w:r w:rsidRPr="00BA7B96">
              <w:rPr>
                <w:rFonts w:eastAsia="Times New Roman"/>
                <w:spacing w:val="-4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nghiệm.</w:t>
            </w:r>
          </w:p>
          <w:p w14:paraId="24D0C3E1" w14:textId="77777777" w:rsidR="00BA7B96" w:rsidRPr="00BA7B96" w:rsidRDefault="00BA7B96" w:rsidP="00BA7B96">
            <w:pPr>
              <w:widowControl w:val="0"/>
              <w:numPr>
                <w:ilvl w:val="0"/>
                <w:numId w:val="6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Nêu được định nghĩa vận tốc và viết được công thức tính vận</w:t>
            </w:r>
            <w:r w:rsidRPr="00BA7B96">
              <w:rPr>
                <w:rFonts w:eastAsia="Times New Roman"/>
                <w:spacing w:val="-8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tốc.</w:t>
            </w:r>
          </w:p>
          <w:p w14:paraId="77F76162" w14:textId="77777777" w:rsidR="00BA7B96" w:rsidRPr="00BA7B96" w:rsidRDefault="00BA7B96" w:rsidP="00BA7B96">
            <w:pPr>
              <w:widowControl w:val="0"/>
              <w:numPr>
                <w:ilvl w:val="0"/>
                <w:numId w:val="6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công thức cộng vận</w:t>
            </w:r>
            <w:r w:rsidRPr="00BA7B96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tốc.</w:t>
            </w:r>
          </w:p>
          <w:p w14:paraId="685FD3DA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hiểu:</w:t>
            </w:r>
          </w:p>
          <w:p w14:paraId="3F4F37B9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 xml:space="preserve">- </w:t>
            </w:r>
            <w:r w:rsidRPr="00BA7B96">
              <w:rPr>
                <w:rFonts w:eastAsia="Times New Roman"/>
                <w:sz w:val="24"/>
                <w:szCs w:val="24"/>
              </w:rPr>
              <w:t>Tính được tốc độ trung bình.</w:t>
            </w:r>
          </w:p>
          <w:p w14:paraId="5D1992C4" w14:textId="77777777" w:rsidR="00BA7B96" w:rsidRPr="00BA7B96" w:rsidRDefault="00BA7B96" w:rsidP="00BA7B96">
            <w:pPr>
              <w:widowControl w:val="0"/>
              <w:numPr>
                <w:ilvl w:val="0"/>
                <w:numId w:val="7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lastRenderedPageBreak/>
              <w:t>Phân biệt được tốc độ và vận</w:t>
            </w:r>
            <w:r w:rsidRPr="00BA7B96">
              <w:rPr>
                <w:rFonts w:eastAsia="Times New Roman"/>
                <w:spacing w:val="-4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tốc.</w:t>
            </w:r>
          </w:p>
          <w:p w14:paraId="39204BE2" w14:textId="77777777" w:rsidR="00BA7B96" w:rsidRPr="00BA7B96" w:rsidRDefault="00BA7B96" w:rsidP="00BA7B96">
            <w:pPr>
              <w:widowControl w:val="0"/>
              <w:numPr>
                <w:ilvl w:val="0"/>
                <w:numId w:val="7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Xác định được vectơ vận</w:t>
            </w:r>
            <w:r w:rsidRPr="00BA7B96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tốc.</w:t>
            </w:r>
          </w:p>
          <w:p w14:paraId="270BFF69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 xml:space="preserve">Vận dụng: </w:t>
            </w:r>
            <w:r w:rsidRPr="00BA7B96">
              <w:rPr>
                <w:rFonts w:eastAsia="Times New Roman"/>
                <w:sz w:val="24"/>
                <w:szCs w:val="24"/>
              </w:rPr>
              <w:t>Giải được các bài toán về tổng hợp hai vận tốc cùng phương và hai vận tốc vuông góc với nhau.</w:t>
            </w:r>
          </w:p>
        </w:tc>
        <w:tc>
          <w:tcPr>
            <w:tcW w:w="11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1E9D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1ABD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BD38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A7B96" w:rsidRPr="00BA7B96" w14:paraId="24EBAA5F" w14:textId="77777777" w:rsidTr="008A0DE4">
        <w:trPr>
          <w:trHeight w:val="1192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F66B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6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3120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bCs/>
                <w:sz w:val="24"/>
                <w:szCs w:val="24"/>
              </w:rPr>
            </w:pPr>
            <w:r w:rsidRPr="00BA7B96">
              <w:rPr>
                <w:rFonts w:eastAsia="Times New Roman"/>
                <w:spacing w:val="-6"/>
                <w:sz w:val="24"/>
                <w:szCs w:val="24"/>
              </w:rPr>
              <w:t xml:space="preserve">Thực </w:t>
            </w:r>
            <w:r w:rsidRPr="00BA7B96">
              <w:rPr>
                <w:rFonts w:eastAsia="Times New Roman"/>
                <w:sz w:val="24"/>
                <w:szCs w:val="24"/>
              </w:rPr>
              <w:t xml:space="preserve">hành: Đo </w:t>
            </w:r>
            <w:r w:rsidRPr="00BA7B96">
              <w:rPr>
                <w:rFonts w:eastAsia="Times New Roman"/>
                <w:spacing w:val="-6"/>
                <w:sz w:val="24"/>
                <w:szCs w:val="24"/>
              </w:rPr>
              <w:t xml:space="preserve">tốc </w:t>
            </w:r>
            <w:r w:rsidRPr="00BA7B96">
              <w:rPr>
                <w:rFonts w:eastAsia="Times New Roman"/>
                <w:sz w:val="24"/>
                <w:szCs w:val="24"/>
              </w:rPr>
              <w:t xml:space="preserve">độ của </w:t>
            </w:r>
            <w:r w:rsidRPr="00BA7B96">
              <w:rPr>
                <w:rFonts w:eastAsia="Times New Roman"/>
                <w:spacing w:val="-7"/>
                <w:sz w:val="24"/>
                <w:szCs w:val="24"/>
              </w:rPr>
              <w:t xml:space="preserve">vật </w:t>
            </w:r>
            <w:r w:rsidRPr="00BA7B96">
              <w:rPr>
                <w:rFonts w:eastAsia="Times New Roman"/>
                <w:sz w:val="24"/>
                <w:szCs w:val="24"/>
              </w:rPr>
              <w:t>chuyển</w:t>
            </w:r>
            <w:r w:rsidRPr="00BA7B96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động</w:t>
            </w:r>
          </w:p>
        </w:tc>
        <w:tc>
          <w:tcPr>
            <w:tcW w:w="8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72B0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biết:</w:t>
            </w:r>
          </w:p>
          <w:p w14:paraId="6557B083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 w:right="106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 xml:space="preserve">- </w:t>
            </w:r>
            <w:r w:rsidRPr="00BA7B96">
              <w:rPr>
                <w:rFonts w:eastAsia="Times New Roman"/>
                <w:sz w:val="24"/>
                <w:szCs w:val="24"/>
              </w:rPr>
              <w:t>Nêu được ưu điểm và nhược điểm khi sử dụng đồng hồ đo thời gian hiện số và cổng quang</w:t>
            </w:r>
            <w:r w:rsidRPr="00BA7B96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điện.</w:t>
            </w:r>
          </w:p>
          <w:p w14:paraId="701B850D" w14:textId="77777777" w:rsidR="00BA7B96" w:rsidRPr="00BA7B96" w:rsidRDefault="00BA7B96" w:rsidP="00BA7B96">
            <w:pPr>
              <w:widowControl w:val="0"/>
              <w:numPr>
                <w:ilvl w:val="0"/>
                <w:numId w:val="8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Cách sử dụng đồng hồ đo thời gian hiện</w:t>
            </w:r>
            <w:r w:rsidRPr="00BA7B96">
              <w:rPr>
                <w:rFonts w:eastAsia="Times New Roman"/>
                <w:spacing w:val="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số.</w:t>
            </w:r>
          </w:p>
          <w:p w14:paraId="6ACC4067" w14:textId="77777777" w:rsidR="00BA7B96" w:rsidRPr="00BA7B96" w:rsidRDefault="00BA7B96" w:rsidP="00BA7B96">
            <w:pPr>
              <w:widowControl w:val="0"/>
              <w:numPr>
                <w:ilvl w:val="0"/>
                <w:numId w:val="8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Ý nghĩa của việc sử dụng hai cổng quang</w:t>
            </w:r>
            <w:r w:rsidRPr="00BA7B96">
              <w:rPr>
                <w:rFonts w:eastAsia="Times New Roman"/>
                <w:spacing w:val="-4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điện.</w:t>
            </w:r>
          </w:p>
          <w:p w14:paraId="38CF92D9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hiểu:</w:t>
            </w:r>
          </w:p>
          <w:p w14:paraId="0E416A2C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7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Đo được tốc độ bằng dụng cụ thực</w:t>
            </w:r>
            <w:r w:rsidRPr="00BA7B96">
              <w:rPr>
                <w:rFonts w:eastAsia="Times New Roman"/>
                <w:spacing w:val="-5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hành.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DD91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FDBB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EB17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A7B96" w:rsidRPr="00BA7B96" w14:paraId="67E89410" w14:textId="77777777" w:rsidTr="008A0DE4">
        <w:trPr>
          <w:trHeight w:val="1192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D041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7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5456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bCs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Đồ thị độ dịch chuyển – thời gian</w:t>
            </w:r>
          </w:p>
        </w:tc>
        <w:tc>
          <w:tcPr>
            <w:tcW w:w="8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317E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biết:</w:t>
            </w:r>
          </w:p>
          <w:p w14:paraId="7CF8AF32" w14:textId="77777777" w:rsidR="00BA7B96" w:rsidRPr="00BA7B96" w:rsidRDefault="00BA7B96" w:rsidP="00BA7B96">
            <w:pPr>
              <w:widowControl w:val="0"/>
              <w:numPr>
                <w:ilvl w:val="0"/>
                <w:numId w:val="9"/>
              </w:numPr>
              <w:tabs>
                <w:tab w:val="left" w:pos="308"/>
              </w:tabs>
              <w:autoSpaceDE w:val="0"/>
              <w:autoSpaceDN w:val="0"/>
              <w:spacing w:before="100" w:beforeAutospacing="1" w:line="276" w:lineRule="auto"/>
              <w:ind w:left="307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Mô tả được chuyển động của vật dựa vào đồ thị dịch chuyển – thời</w:t>
            </w:r>
            <w:r w:rsidRPr="00BA7B96">
              <w:rPr>
                <w:rFonts w:eastAsia="Times New Roman"/>
                <w:spacing w:val="-6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gian.</w:t>
            </w:r>
          </w:p>
          <w:p w14:paraId="6B661E40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hiểu:</w:t>
            </w:r>
          </w:p>
          <w:p w14:paraId="47A37EA7" w14:textId="77777777" w:rsidR="00BA7B96" w:rsidRPr="00BA7B96" w:rsidRDefault="00BA7B96" w:rsidP="00BA7B96">
            <w:pPr>
              <w:widowControl w:val="0"/>
              <w:numPr>
                <w:ilvl w:val="0"/>
                <w:numId w:val="9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ind w:left="247" w:hanging="140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Tính được tốc độ từ độ dốc của đồ thị độ dịch chuyển – thời</w:t>
            </w:r>
            <w:r w:rsidRPr="00BA7B96">
              <w:rPr>
                <w:rFonts w:eastAsia="Times New Roman"/>
                <w:spacing w:val="-27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gian.</w:t>
            </w:r>
          </w:p>
          <w:p w14:paraId="663E9AD1" w14:textId="77777777" w:rsidR="00BA7B96" w:rsidRPr="00BA7B96" w:rsidRDefault="00BA7B96" w:rsidP="00BA7B96">
            <w:pPr>
              <w:widowControl w:val="0"/>
              <w:numPr>
                <w:ilvl w:val="0"/>
                <w:numId w:val="9"/>
              </w:numPr>
              <w:tabs>
                <w:tab w:val="left" w:pos="258"/>
              </w:tabs>
              <w:autoSpaceDE w:val="0"/>
              <w:autoSpaceDN w:val="0"/>
              <w:spacing w:before="100" w:beforeAutospacing="1" w:line="276" w:lineRule="auto"/>
              <w:ind w:right="95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Xác định được vị trí và vận tốc của vật ở bất kì thời điểm nào dựa vào đồ thị.</w:t>
            </w:r>
          </w:p>
          <w:p w14:paraId="0AC62F14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Vận dụng:</w:t>
            </w:r>
          </w:p>
          <w:p w14:paraId="7008BC00" w14:textId="77777777" w:rsidR="00BA7B96" w:rsidRPr="00BA7B96" w:rsidRDefault="00BA7B96" w:rsidP="00BA7B96">
            <w:pPr>
              <w:widowControl w:val="0"/>
              <w:numPr>
                <w:ilvl w:val="0"/>
                <w:numId w:val="9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ind w:left="247" w:hanging="140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Vẽ được đồ thị độ dịch chuyển – thời gian trong chuyển động</w:t>
            </w:r>
            <w:r w:rsidRPr="00BA7B96">
              <w:rPr>
                <w:rFonts w:eastAsia="Times New Roman"/>
                <w:spacing w:val="-6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thẳng.</w:t>
            </w:r>
          </w:p>
          <w:p w14:paraId="1A212C83" w14:textId="77777777" w:rsidR="00BA7B96" w:rsidRPr="00BA7B96" w:rsidRDefault="00BA7B96" w:rsidP="00BA7B96">
            <w:pPr>
              <w:spacing w:line="276" w:lineRule="auto"/>
              <w:ind w:right="100"/>
              <w:jc w:val="both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Xác định được quãng đường đi được và độ dịch chuyển của</w:t>
            </w:r>
            <w:r w:rsidRPr="00BA7B96">
              <w:rPr>
                <w:rFonts w:eastAsia="Times New Roman"/>
                <w:spacing w:val="-5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vật.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54F45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CDF4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FD2D9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A7B96" w:rsidRPr="00BA7B96" w14:paraId="2CF018FE" w14:textId="77777777" w:rsidTr="008A0DE4">
        <w:trPr>
          <w:trHeight w:val="1192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23B8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8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37FC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bCs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Chuyển động biến đổi. Gia tốc</w:t>
            </w:r>
          </w:p>
        </w:tc>
        <w:tc>
          <w:tcPr>
            <w:tcW w:w="8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8BF33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biết:</w:t>
            </w:r>
          </w:p>
          <w:p w14:paraId="7DDBDCB8" w14:textId="77777777" w:rsidR="00BA7B96" w:rsidRPr="00BA7B96" w:rsidRDefault="00BA7B96" w:rsidP="00BA7B96">
            <w:pPr>
              <w:widowControl w:val="0"/>
              <w:numPr>
                <w:ilvl w:val="0"/>
                <w:numId w:val="10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ind w:left="247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thế nào là chuyển động biến</w:t>
            </w:r>
            <w:r w:rsidRPr="00BA7B96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đổi.</w:t>
            </w:r>
          </w:p>
          <w:p w14:paraId="76AF6CD6" w14:textId="77777777" w:rsidR="00BA7B96" w:rsidRPr="00BA7B96" w:rsidRDefault="00BA7B96" w:rsidP="00BA7B96">
            <w:pPr>
              <w:widowControl w:val="0"/>
              <w:numPr>
                <w:ilvl w:val="0"/>
                <w:numId w:val="10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ind w:left="247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quan hệ về phương và chiều của gia tốc với vận</w:t>
            </w:r>
            <w:r w:rsidRPr="00BA7B96">
              <w:rPr>
                <w:rFonts w:eastAsia="Times New Roman"/>
                <w:spacing w:val="-7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tốc.</w:t>
            </w:r>
          </w:p>
          <w:p w14:paraId="42EF4075" w14:textId="77777777" w:rsidR="00BA7B96" w:rsidRPr="00BA7B96" w:rsidRDefault="00BA7B96" w:rsidP="00BA7B96">
            <w:pPr>
              <w:widowControl w:val="0"/>
              <w:numPr>
                <w:ilvl w:val="0"/>
                <w:numId w:val="10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ind w:left="247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khái niệm gia tốc, công thức tính gia tốc và đơn vị của gia</w:t>
            </w:r>
            <w:r w:rsidRPr="00BA7B96">
              <w:rPr>
                <w:rFonts w:eastAsia="Times New Roman"/>
                <w:spacing w:val="-7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tốc.</w:t>
            </w:r>
          </w:p>
          <w:p w14:paraId="6F88A5F0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hiểu:</w:t>
            </w:r>
          </w:p>
          <w:p w14:paraId="6852D56E" w14:textId="77777777" w:rsidR="00BA7B96" w:rsidRPr="00BA7B96" w:rsidRDefault="00BA7B96" w:rsidP="00BA7B96">
            <w:pPr>
              <w:widowControl w:val="0"/>
              <w:numPr>
                <w:ilvl w:val="0"/>
                <w:numId w:val="10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ind w:left="247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Tính được độ biến thiên vận tốc, gia tốc của chuyển</w:t>
            </w:r>
            <w:r w:rsidRPr="00BA7B96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động.</w:t>
            </w:r>
          </w:p>
          <w:p w14:paraId="4CD2D6DE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7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Phân biệt được chuyển động nhanh dần và chậm dần dựa vào vận tốc và gia</w:t>
            </w:r>
            <w:r w:rsidRPr="00BA7B96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tốc.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F0CB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77608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0C63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A7B96" w:rsidRPr="00BA7B96" w14:paraId="2E78B595" w14:textId="77777777" w:rsidTr="008A0DE4">
        <w:trPr>
          <w:trHeight w:val="1192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98C0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FB45F" w14:textId="77777777" w:rsidR="00BA7B96" w:rsidRPr="00BA7B96" w:rsidRDefault="00BA7B96" w:rsidP="00BA7B96">
            <w:pPr>
              <w:widowControl w:val="0"/>
              <w:tabs>
                <w:tab w:val="left" w:pos="844"/>
              </w:tabs>
              <w:autoSpaceDE w:val="0"/>
              <w:autoSpaceDN w:val="0"/>
              <w:spacing w:line="276" w:lineRule="auto"/>
              <w:ind w:left="110"/>
              <w:rPr>
                <w:rFonts w:eastAsia="Times New Roman"/>
                <w:b/>
                <w:bCs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 xml:space="preserve">Chuyển động </w:t>
            </w:r>
            <w:r w:rsidRPr="00BA7B96">
              <w:rPr>
                <w:rFonts w:eastAsia="Times New Roman"/>
                <w:spacing w:val="-5"/>
                <w:sz w:val="24"/>
                <w:szCs w:val="24"/>
              </w:rPr>
              <w:t xml:space="preserve">thẳng </w:t>
            </w:r>
            <w:r w:rsidRPr="00BA7B96">
              <w:rPr>
                <w:rFonts w:eastAsia="Times New Roman"/>
                <w:sz w:val="24"/>
                <w:szCs w:val="24"/>
              </w:rPr>
              <w:t>biến đổi</w:t>
            </w:r>
            <w:r w:rsidRPr="00BA7B96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đều</w:t>
            </w:r>
          </w:p>
        </w:tc>
        <w:tc>
          <w:tcPr>
            <w:tcW w:w="8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8A4F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biết:</w:t>
            </w:r>
          </w:p>
          <w:p w14:paraId="2461E4D3" w14:textId="77777777" w:rsidR="00BA7B96" w:rsidRPr="00BA7B96" w:rsidRDefault="00BA7B96" w:rsidP="00BA7B96">
            <w:pPr>
              <w:widowControl w:val="0"/>
              <w:numPr>
                <w:ilvl w:val="0"/>
                <w:numId w:val="11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ind w:left="247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định nghĩa của chuyển động thẳng biến đổi</w:t>
            </w:r>
            <w:r w:rsidRPr="00BA7B96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đều.</w:t>
            </w:r>
          </w:p>
          <w:p w14:paraId="5A942A3F" w14:textId="77777777" w:rsidR="00BA7B96" w:rsidRPr="00BA7B96" w:rsidRDefault="00BA7B96" w:rsidP="00BA7B96">
            <w:pPr>
              <w:widowControl w:val="0"/>
              <w:numPr>
                <w:ilvl w:val="0"/>
                <w:numId w:val="11"/>
              </w:numPr>
              <w:tabs>
                <w:tab w:val="left" w:pos="270"/>
              </w:tabs>
              <w:autoSpaceDE w:val="0"/>
              <w:autoSpaceDN w:val="0"/>
              <w:spacing w:before="100" w:beforeAutospacing="1" w:line="276" w:lineRule="auto"/>
              <w:ind w:right="93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định nghĩa chuyển động nhanh dần đều và chuyển động chậm dần</w:t>
            </w:r>
            <w:r w:rsidRPr="00BA7B96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đều.</w:t>
            </w:r>
          </w:p>
          <w:p w14:paraId="0125AA8D" w14:textId="77777777" w:rsidR="00BA7B96" w:rsidRPr="00BA7B96" w:rsidRDefault="00BA7B96" w:rsidP="00BA7B96">
            <w:pPr>
              <w:widowControl w:val="0"/>
              <w:numPr>
                <w:ilvl w:val="0"/>
                <w:numId w:val="11"/>
              </w:numPr>
              <w:tabs>
                <w:tab w:val="left" w:pos="248"/>
              </w:tabs>
              <w:autoSpaceDE w:val="0"/>
              <w:autoSpaceDN w:val="0"/>
              <w:spacing w:before="100" w:beforeAutospacing="1" w:line="276" w:lineRule="auto"/>
              <w:ind w:left="247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các công thức của chuyển động thẳng biến đổi</w:t>
            </w:r>
            <w:r w:rsidRPr="00BA7B96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đều.</w:t>
            </w:r>
          </w:p>
          <w:p w14:paraId="1D0C99C6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hiểu:</w:t>
            </w:r>
          </w:p>
          <w:p w14:paraId="0773FD67" w14:textId="77777777" w:rsidR="00BA7B96" w:rsidRPr="00BA7B96" w:rsidRDefault="00BA7B96" w:rsidP="00BA7B96">
            <w:pPr>
              <w:widowControl w:val="0"/>
              <w:numPr>
                <w:ilvl w:val="0"/>
                <w:numId w:val="11"/>
              </w:numPr>
              <w:tabs>
                <w:tab w:val="left" w:pos="255"/>
              </w:tabs>
              <w:autoSpaceDE w:val="0"/>
              <w:autoSpaceDN w:val="0"/>
              <w:spacing w:before="100" w:beforeAutospacing="1" w:line="276" w:lineRule="auto"/>
              <w:ind w:right="95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Sử dụng được các công thức để tính được vận tốc, gia tốc, độ dịch chuyển của</w:t>
            </w:r>
            <w:r w:rsidRPr="00BA7B96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BA7B96">
              <w:rPr>
                <w:rFonts w:eastAsia="Times New Roman"/>
                <w:sz w:val="24"/>
                <w:szCs w:val="24"/>
              </w:rPr>
              <w:t>vật.</w:t>
            </w:r>
          </w:p>
          <w:p w14:paraId="07CD0770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Vận dụng:</w:t>
            </w:r>
          </w:p>
          <w:p w14:paraId="5FA3198E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Vận dụng giải các bài toán cơ bản về chuyển động thẳng biến đổi đều.</w:t>
            </w:r>
          </w:p>
          <w:p w14:paraId="0F18582F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Vận dụng cao:</w:t>
            </w:r>
          </w:p>
          <w:p w14:paraId="33FBBAF9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7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Vận dụng giải các bài toán nâng cao về chuyển động thẳng biến đổi đều.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A943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6221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7051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A7B96" w:rsidRPr="00BA7B96" w14:paraId="3AD5B3D5" w14:textId="77777777" w:rsidTr="008A0DE4">
        <w:trPr>
          <w:trHeight w:val="1192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ED05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10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B521" w14:textId="77777777" w:rsidR="00BA7B96" w:rsidRPr="00BA7B96" w:rsidRDefault="00BA7B96" w:rsidP="00BA7B96">
            <w:pPr>
              <w:widowControl w:val="0"/>
              <w:tabs>
                <w:tab w:val="left" w:pos="844"/>
              </w:tabs>
              <w:autoSpaceDE w:val="0"/>
              <w:autoSpaceDN w:val="0"/>
              <w:spacing w:line="276" w:lineRule="auto"/>
              <w:ind w:left="110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Rơi tự do</w:t>
            </w:r>
          </w:p>
        </w:tc>
        <w:tc>
          <w:tcPr>
            <w:tcW w:w="8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846F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Nhận biết:</w:t>
            </w:r>
          </w:p>
          <w:p w14:paraId="28CD812C" w14:textId="77777777" w:rsidR="00BA7B96" w:rsidRPr="00BA7B96" w:rsidRDefault="00BA7B96" w:rsidP="00BA7B96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định nghĩa rơi tự do</w:t>
            </w:r>
          </w:p>
          <w:p w14:paraId="6EE14FB8" w14:textId="77777777" w:rsidR="00BA7B96" w:rsidRPr="00BA7B96" w:rsidRDefault="00BA7B96" w:rsidP="00BA7B96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đặc điểm của chuyển động rơi trong không khí</w:t>
            </w:r>
          </w:p>
          <w:p w14:paraId="54BC44C5" w14:textId="77777777" w:rsidR="00BA7B96" w:rsidRPr="00BA7B96" w:rsidRDefault="00BA7B96" w:rsidP="00BA7B96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100" w:beforeAutospacing="1" w:line="276" w:lineRule="auto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Biết được các công thức của rơi tự do</w:t>
            </w:r>
          </w:p>
          <w:p w14:paraId="55A72E61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Thông hiểu:</w:t>
            </w:r>
          </w:p>
          <w:p w14:paraId="09AB1FE6" w14:textId="77777777" w:rsidR="00BA7B96" w:rsidRPr="00BA7B96" w:rsidRDefault="00BA7B96" w:rsidP="00BA7B96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100" w:beforeAutospacing="1" w:line="276" w:lineRule="auto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Phân biệt được vật rơi gần đúng tự do và không phải rơi tự do</w:t>
            </w:r>
          </w:p>
          <w:p w14:paraId="04F37A2C" w14:textId="77777777" w:rsidR="00BA7B96" w:rsidRPr="00BA7B96" w:rsidRDefault="00BA7B96" w:rsidP="00BA7B96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100" w:beforeAutospacing="1" w:line="276" w:lineRule="auto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Áp dụng các công thức rơi tự do tính toán các bài đơn giản</w:t>
            </w:r>
          </w:p>
          <w:p w14:paraId="0BA2A5A1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Vận dụng</w:t>
            </w:r>
          </w:p>
          <w:p w14:paraId="79B8DB70" w14:textId="77777777" w:rsidR="00BA7B96" w:rsidRPr="00BA7B96" w:rsidRDefault="00BA7B96" w:rsidP="00BA7B96">
            <w:pPr>
              <w:widowControl w:val="0"/>
              <w:autoSpaceDE w:val="0"/>
              <w:autoSpaceDN w:val="0"/>
              <w:spacing w:line="276" w:lineRule="auto"/>
              <w:ind w:left="108"/>
              <w:rPr>
                <w:rFonts w:eastAsia="Times New Roman"/>
                <w:sz w:val="24"/>
                <w:szCs w:val="24"/>
              </w:rPr>
            </w:pPr>
            <w:r w:rsidRPr="00BA7B96">
              <w:rPr>
                <w:rFonts w:eastAsia="Times New Roman"/>
                <w:sz w:val="24"/>
                <w:szCs w:val="24"/>
              </w:rPr>
              <w:t>Vận dụng giải quyết các bài toán về rơi tự do.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629B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A528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C8FF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A7B96" w:rsidRPr="00BA7B96" w14:paraId="1CD921D4" w14:textId="77777777" w:rsidTr="008A0DE4">
        <w:trPr>
          <w:trHeight w:val="314"/>
        </w:trPr>
        <w:tc>
          <w:tcPr>
            <w:tcW w:w="11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BA03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  <w:r w:rsidRPr="00BA7B96">
              <w:rPr>
                <w:rFonts w:eastAsia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D172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B969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D76C" w14:textId="77777777" w:rsidR="00BA7B96" w:rsidRPr="00BA7B96" w:rsidRDefault="00BA7B96" w:rsidP="00BA7B96">
            <w:pPr>
              <w:spacing w:line="276" w:lineRule="auto"/>
              <w:contextualSpacing/>
              <w:outlineLvl w:val="2"/>
              <w:rPr>
                <w:rFonts w:eastAsia="Times New Roman"/>
                <w:b/>
                <w:sz w:val="24"/>
                <w:szCs w:val="24"/>
              </w:rPr>
            </w:pPr>
          </w:p>
        </w:tc>
      </w:tr>
    </w:tbl>
    <w:p w14:paraId="50F38274" w14:textId="77777777" w:rsidR="00BA7B96" w:rsidRPr="00BA7B96" w:rsidRDefault="00BA7B96" w:rsidP="00BA7B96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E07E13" w14:textId="77777777" w:rsidR="00BA7B96" w:rsidRPr="00BA7B96" w:rsidRDefault="00BA7B96" w:rsidP="00BA7B96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5161E3" w14:textId="77777777" w:rsidR="00BA7B96" w:rsidRPr="00BA7B96" w:rsidRDefault="00BA7B96" w:rsidP="00BA7B96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E8D4AD" w14:textId="77777777" w:rsidR="00085146" w:rsidRDefault="00085146"/>
    <w:sectPr w:rsidR="00085146" w:rsidSect="00BA7B96">
      <w:pgSz w:w="16840" w:h="11907" w:orient="landscape" w:code="9"/>
      <w:pgMar w:top="360" w:right="794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numFmt w:val="bullet"/>
      <w:lvlText w:val="-"/>
      <w:lvlJc w:val="left"/>
      <w:pPr>
        <w:ind w:left="108" w:hanging="20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846" w:hanging="20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593" w:hanging="20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340" w:hanging="2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87" w:hanging="2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34" w:hanging="2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580" w:hanging="2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27" w:hanging="2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074" w:hanging="200"/>
      </w:pPr>
      <w:rPr>
        <w:rFonts w:hint="default"/>
        <w:lang w:val="vi" w:eastAsia="en-US" w:bidi="ar-SA"/>
      </w:rPr>
    </w:lvl>
  </w:abstractNum>
  <w:abstractNum w:abstractNumId="1" w15:restartNumberingAfterBreak="0">
    <w:nsid w:val="B5E306ED"/>
    <w:multiLevelType w:val="multilevel"/>
    <w:tmpl w:val="B5E306ED"/>
    <w:lvl w:ilvl="0">
      <w:numFmt w:val="bullet"/>
      <w:lvlText w:val="-"/>
      <w:lvlJc w:val="left"/>
      <w:pPr>
        <w:ind w:left="247" w:hanging="140"/>
      </w:pPr>
      <w:rPr>
        <w:rFonts w:hint="default"/>
        <w:w w:val="99"/>
        <w:lang w:val="vi" w:eastAsia="en-US" w:bidi="ar-SA"/>
      </w:rPr>
    </w:lvl>
    <w:lvl w:ilvl="1">
      <w:numFmt w:val="bullet"/>
      <w:lvlText w:val="•"/>
      <w:lvlJc w:val="left"/>
      <w:pPr>
        <w:ind w:left="972" w:hanging="1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705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38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71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904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36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69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102" w:hanging="140"/>
      </w:pPr>
      <w:rPr>
        <w:rFonts w:hint="default"/>
        <w:lang w:val="vi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numFmt w:val="bullet"/>
      <w:lvlText w:val="-"/>
      <w:lvlJc w:val="left"/>
      <w:pPr>
        <w:ind w:left="24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972" w:hanging="1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705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38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71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904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36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69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102" w:hanging="140"/>
      </w:pPr>
      <w:rPr>
        <w:rFonts w:hint="default"/>
        <w:lang w:val="vi" w:eastAsia="en-US" w:bidi="ar-SA"/>
      </w:rPr>
    </w:lvl>
  </w:abstractNum>
  <w:abstractNum w:abstractNumId="3" w15:restartNumberingAfterBreak="0">
    <w:nsid w:val="CF092B84"/>
    <w:multiLevelType w:val="multilevel"/>
    <w:tmpl w:val="CF092B84"/>
    <w:lvl w:ilvl="0">
      <w:numFmt w:val="bullet"/>
      <w:lvlText w:val="-"/>
      <w:lvlJc w:val="left"/>
      <w:pPr>
        <w:ind w:left="108" w:hanging="140"/>
      </w:pPr>
      <w:rPr>
        <w:rFonts w:hint="default"/>
        <w:w w:val="99"/>
        <w:lang w:val="vi" w:eastAsia="en-US" w:bidi="ar-SA"/>
      </w:rPr>
    </w:lvl>
    <w:lvl w:ilvl="1">
      <w:numFmt w:val="bullet"/>
      <w:lvlText w:val="•"/>
      <w:lvlJc w:val="left"/>
      <w:pPr>
        <w:ind w:left="846" w:hanging="1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593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340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87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34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580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27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074" w:hanging="140"/>
      </w:pPr>
      <w:rPr>
        <w:rFonts w:hint="default"/>
        <w:lang w:val="vi" w:eastAsia="en-US" w:bidi="ar-SA"/>
      </w:rPr>
    </w:lvl>
  </w:abstractNum>
  <w:abstractNum w:abstractNumId="4" w15:restartNumberingAfterBreak="0">
    <w:nsid w:val="0248C179"/>
    <w:multiLevelType w:val="multilevel"/>
    <w:tmpl w:val="0248C179"/>
    <w:lvl w:ilvl="0">
      <w:numFmt w:val="bullet"/>
      <w:lvlText w:val="-"/>
      <w:lvlJc w:val="left"/>
      <w:pPr>
        <w:ind w:left="24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972" w:hanging="1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705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38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71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904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36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69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102" w:hanging="140"/>
      </w:pPr>
      <w:rPr>
        <w:rFonts w:hint="default"/>
        <w:lang w:val="vi" w:eastAsia="en-US" w:bidi="ar-SA"/>
      </w:rPr>
    </w:lvl>
  </w:abstractNum>
  <w:abstractNum w:abstractNumId="5" w15:restartNumberingAfterBreak="0">
    <w:nsid w:val="03D62ECE"/>
    <w:multiLevelType w:val="multilevel"/>
    <w:tmpl w:val="03D62ECE"/>
    <w:lvl w:ilvl="0">
      <w:numFmt w:val="bullet"/>
      <w:lvlText w:val="-"/>
      <w:lvlJc w:val="left"/>
      <w:pPr>
        <w:ind w:left="247" w:hanging="140"/>
      </w:pPr>
      <w:rPr>
        <w:rFonts w:hint="default"/>
        <w:w w:val="99"/>
        <w:lang w:val="vi" w:eastAsia="en-US" w:bidi="ar-SA"/>
      </w:rPr>
    </w:lvl>
    <w:lvl w:ilvl="1">
      <w:numFmt w:val="bullet"/>
      <w:lvlText w:val="•"/>
      <w:lvlJc w:val="left"/>
      <w:pPr>
        <w:ind w:left="972" w:hanging="1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705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38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71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904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36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69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102" w:hanging="140"/>
      </w:pPr>
      <w:rPr>
        <w:rFonts w:hint="default"/>
        <w:lang w:val="vi" w:eastAsia="en-US" w:bidi="ar-SA"/>
      </w:rPr>
    </w:lvl>
  </w:abstractNum>
  <w:abstractNum w:abstractNumId="6" w15:restartNumberingAfterBreak="0">
    <w:nsid w:val="25B654F3"/>
    <w:multiLevelType w:val="multilevel"/>
    <w:tmpl w:val="25B654F3"/>
    <w:lvl w:ilvl="0">
      <w:numFmt w:val="bullet"/>
      <w:lvlText w:val="-"/>
      <w:lvlJc w:val="left"/>
      <w:pPr>
        <w:ind w:left="24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972" w:hanging="1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705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38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71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904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36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69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102" w:hanging="140"/>
      </w:pPr>
      <w:rPr>
        <w:rFonts w:hint="default"/>
        <w:lang w:val="vi" w:eastAsia="en-US" w:bidi="ar-SA"/>
      </w:rPr>
    </w:lvl>
  </w:abstractNum>
  <w:abstractNum w:abstractNumId="7" w15:restartNumberingAfterBreak="0">
    <w:nsid w:val="2A8F537B"/>
    <w:multiLevelType w:val="multilevel"/>
    <w:tmpl w:val="2A8F537B"/>
    <w:lvl w:ilvl="0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846" w:hanging="1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593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340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87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34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580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27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074" w:hanging="140"/>
      </w:pPr>
      <w:rPr>
        <w:rFonts w:hint="default"/>
        <w:lang w:val="vi" w:eastAsia="en-US" w:bidi="ar-SA"/>
      </w:rPr>
    </w:lvl>
  </w:abstractNum>
  <w:abstractNum w:abstractNumId="8" w15:restartNumberingAfterBreak="0">
    <w:nsid w:val="41425586"/>
    <w:multiLevelType w:val="hybridMultilevel"/>
    <w:tmpl w:val="9A5065DE"/>
    <w:lvl w:ilvl="0" w:tplc="6772091E">
      <w:start w:val="1"/>
      <w:numFmt w:val="upperRoman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DCABA"/>
    <w:multiLevelType w:val="multilevel"/>
    <w:tmpl w:val="59ADCABA"/>
    <w:lvl w:ilvl="0">
      <w:numFmt w:val="bullet"/>
      <w:lvlText w:val="-"/>
      <w:lvlJc w:val="left"/>
      <w:pPr>
        <w:ind w:left="247" w:hanging="140"/>
      </w:pPr>
      <w:rPr>
        <w:rFonts w:hint="default"/>
        <w:w w:val="99"/>
        <w:lang w:val="vi" w:eastAsia="en-US" w:bidi="ar-SA"/>
      </w:rPr>
    </w:lvl>
    <w:lvl w:ilvl="1">
      <w:numFmt w:val="bullet"/>
      <w:lvlText w:val="•"/>
      <w:lvlJc w:val="left"/>
      <w:pPr>
        <w:ind w:left="972" w:hanging="1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705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38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71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904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36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69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102" w:hanging="140"/>
      </w:pPr>
      <w:rPr>
        <w:rFonts w:hint="default"/>
        <w:lang w:val="vi" w:eastAsia="en-US" w:bidi="ar-SA"/>
      </w:rPr>
    </w:lvl>
  </w:abstractNum>
  <w:abstractNum w:abstractNumId="10" w15:restartNumberingAfterBreak="0">
    <w:nsid w:val="5A241D34"/>
    <w:multiLevelType w:val="multilevel"/>
    <w:tmpl w:val="5A241D34"/>
    <w:lvl w:ilvl="0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846" w:hanging="1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593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340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87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34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580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27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074" w:hanging="140"/>
      </w:pPr>
      <w:rPr>
        <w:rFonts w:hint="default"/>
        <w:lang w:val="vi" w:eastAsia="en-US" w:bidi="ar-SA"/>
      </w:rPr>
    </w:lvl>
  </w:abstractNum>
  <w:abstractNum w:abstractNumId="11" w15:restartNumberingAfterBreak="0">
    <w:nsid w:val="72183CF9"/>
    <w:multiLevelType w:val="multilevel"/>
    <w:tmpl w:val="72183CF9"/>
    <w:lvl w:ilvl="0">
      <w:numFmt w:val="bullet"/>
      <w:lvlText w:val="-"/>
      <w:lvlJc w:val="left"/>
      <w:pPr>
        <w:ind w:left="24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972" w:hanging="1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705" w:hanging="1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38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71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904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36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69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102" w:hanging="140"/>
      </w:pPr>
      <w:rPr>
        <w:rFonts w:hint="default"/>
        <w:lang w:val="vi" w:eastAsia="en-US" w:bidi="ar-SA"/>
      </w:rPr>
    </w:lvl>
  </w:abstractNum>
  <w:num w:numId="1" w16cid:durableId="1915698866">
    <w:abstractNumId w:val="3"/>
  </w:num>
  <w:num w:numId="2" w16cid:durableId="699428622">
    <w:abstractNumId w:val="9"/>
  </w:num>
  <w:num w:numId="3" w16cid:durableId="1970621627">
    <w:abstractNumId w:val="2"/>
  </w:num>
  <w:num w:numId="4" w16cid:durableId="1709986114">
    <w:abstractNumId w:val="1"/>
  </w:num>
  <w:num w:numId="5" w16cid:durableId="394275748">
    <w:abstractNumId w:val="5"/>
  </w:num>
  <w:num w:numId="6" w16cid:durableId="1531648046">
    <w:abstractNumId w:val="6"/>
  </w:num>
  <w:num w:numId="7" w16cid:durableId="596985235">
    <w:abstractNumId w:val="11"/>
  </w:num>
  <w:num w:numId="8" w16cid:durableId="1406805711">
    <w:abstractNumId w:val="4"/>
  </w:num>
  <w:num w:numId="9" w16cid:durableId="746611944">
    <w:abstractNumId w:val="0"/>
  </w:num>
  <w:num w:numId="10" w16cid:durableId="879049659">
    <w:abstractNumId w:val="7"/>
  </w:num>
  <w:num w:numId="11" w16cid:durableId="1012488278">
    <w:abstractNumId w:val="10"/>
  </w:num>
  <w:num w:numId="12" w16cid:durableId="1541472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B96"/>
    <w:rsid w:val="00085146"/>
    <w:rsid w:val="001F7044"/>
    <w:rsid w:val="00233691"/>
    <w:rsid w:val="00282E2B"/>
    <w:rsid w:val="003A5F76"/>
    <w:rsid w:val="004C4B89"/>
    <w:rsid w:val="00577ACE"/>
    <w:rsid w:val="007B083E"/>
    <w:rsid w:val="008A0DE4"/>
    <w:rsid w:val="00A85B16"/>
    <w:rsid w:val="00A91B6D"/>
    <w:rsid w:val="00B556E5"/>
    <w:rsid w:val="00BA7B96"/>
    <w:rsid w:val="00BF1F48"/>
    <w:rsid w:val="00D565B6"/>
    <w:rsid w:val="00D64BA3"/>
    <w:rsid w:val="00E45C22"/>
    <w:rsid w:val="00EB2BBC"/>
    <w:rsid w:val="00F8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44C2"/>
  <w15:chartTrackingRefBased/>
  <w15:docId w15:val="{D87A9588-9378-4AD0-BC2A-28C8E9D46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BA7B96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</dc:creator>
  <cp:keywords/>
  <dc:description/>
  <cp:lastModifiedBy>Le Tung Lam</cp:lastModifiedBy>
  <cp:revision>16</cp:revision>
  <dcterms:created xsi:type="dcterms:W3CDTF">2026-10-20T01:58:00Z</dcterms:created>
  <dcterms:modified xsi:type="dcterms:W3CDTF">2026-10-21T16:07:00Z</dcterms:modified>
</cp:coreProperties>
</file>